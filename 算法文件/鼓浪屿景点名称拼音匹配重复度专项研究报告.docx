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86D8E">
      <w:pPr>
        <w:spacing w:before="480" w:after="480" w:line="288" w:lineRule="auto"/>
        <w:ind w:left="0"/>
      </w:pPr>
      <w:r>
        <w:rPr>
          <w:rFonts w:ascii="Arial" w:hAnsi="Arial" w:eastAsia="等线" w:cs="Arial"/>
          <w:b/>
          <w:sz w:val="52"/>
        </w:rPr>
        <w:t>鼓浪屿景点名称拼音匹配重复度专项研究报告</w:t>
      </w:r>
    </w:p>
    <w:p w14:paraId="3C666776">
      <w:pPr>
        <w:spacing w:before="320" w:after="120" w:line="288" w:lineRule="auto"/>
        <w:ind w:left="0"/>
        <w:jc w:val="left"/>
        <w:outlineLvl w:val="1"/>
      </w:pPr>
      <w:bookmarkStart w:id="0" w:name="heading_0"/>
      <w:r>
        <w:rPr>
          <w:rFonts w:ascii="Arial" w:hAnsi="Arial" w:eastAsia="等线" w:cs="Arial"/>
          <w:b/>
          <w:sz w:val="32"/>
        </w:rPr>
        <w:t>一、研究背景</w:t>
      </w:r>
      <w:bookmarkEnd w:id="0"/>
    </w:p>
    <w:p w14:paraId="09A6A22F">
      <w:pPr>
        <w:spacing w:before="120" w:after="120" w:line="288" w:lineRule="auto"/>
        <w:ind w:left="0"/>
        <w:jc w:val="left"/>
      </w:pPr>
      <w:r>
        <w:rPr>
          <w:rFonts w:ascii="Arial" w:hAnsi="Arial" w:eastAsia="等线" w:cs="Arial"/>
          <w:sz w:val="22"/>
        </w:rPr>
        <w:t>本报告针对鼓浪屿7处核心景点名称，围绕</w:t>
      </w:r>
      <w:r>
        <w:rPr>
          <w:rFonts w:ascii="Arial" w:hAnsi="Arial" w:eastAsia="等线" w:cs="Arial"/>
          <w:b/>
          <w:sz w:val="22"/>
        </w:rPr>
        <w:t>口语模糊输入、拼音片段匹配</w:t>
      </w:r>
      <w:r>
        <w:rPr>
          <w:rFonts w:ascii="Arial" w:hAnsi="Arial" w:eastAsia="等线" w:cs="Arial"/>
          <w:sz w:val="22"/>
        </w:rPr>
        <w:t>的算法开发需求开展专项分析。核心目标是明确不同长度拼音片段的重复情况、匹配歧义风险，为语音识别、模糊拼音场景下的景点精准匹配算法提供完整的数据支撑与结论依据。</w:t>
      </w:r>
    </w:p>
    <w:p w14:paraId="755EACFB">
      <w:pPr>
        <w:spacing w:before="320" w:after="120" w:line="288" w:lineRule="auto"/>
        <w:ind w:left="0"/>
        <w:jc w:val="left"/>
        <w:outlineLvl w:val="1"/>
      </w:pPr>
      <w:bookmarkStart w:id="1" w:name="heading_1"/>
      <w:r>
        <w:rPr>
          <w:rFonts w:ascii="Arial" w:hAnsi="Arial" w:eastAsia="等线" w:cs="Arial"/>
          <w:b/>
          <w:sz w:val="32"/>
        </w:rPr>
        <w:t>二、研究基础信息</w:t>
      </w:r>
      <w:bookmarkEnd w:id="1"/>
    </w:p>
    <w:p w14:paraId="47AB3B9F">
      <w:pPr>
        <w:spacing w:before="300" w:after="120" w:line="288" w:lineRule="auto"/>
        <w:ind w:left="0"/>
        <w:jc w:val="left"/>
        <w:outlineLvl w:val="2"/>
      </w:pPr>
      <w:bookmarkStart w:id="2" w:name="heading_2"/>
      <w:r>
        <w:rPr>
          <w:rFonts w:ascii="Arial" w:hAnsi="Arial" w:eastAsia="等线" w:cs="Arial"/>
          <w:b/>
          <w:sz w:val="30"/>
        </w:rPr>
        <w:t>2.1 研究对象</w:t>
      </w:r>
      <w:bookmarkEnd w:id="2"/>
    </w:p>
    <w:p w14:paraId="16E96D78">
      <w:pPr>
        <w:spacing w:before="120" w:after="120" w:line="288" w:lineRule="auto"/>
        <w:ind w:left="0"/>
        <w:jc w:val="left"/>
      </w:pPr>
      <w:r>
        <w:rPr>
          <w:rFonts w:ascii="Arial" w:hAnsi="Arial" w:eastAsia="等线" w:cs="Arial"/>
          <w:sz w:val="22"/>
        </w:rPr>
        <w:t>本次分析的7个鼓浪屿景点，均采用用户提供的官方标准名称及对应无声调全小写拼音，具体基础信息如下表：</w:t>
      </w:r>
    </w:p>
    <w:p w14:paraId="7E120BFC">
      <w:pPr>
        <w:spacing w:before="120" w:after="120" w:line="288" w:lineRule="auto"/>
        <w:ind w:left="0"/>
        <w:jc w:val="left"/>
      </w:pPr>
      <w:r>
        <w:rPr>
          <w:rFonts w:ascii="Arial" w:hAnsi="Arial" w:eastAsia="等线" w:cs="Arial"/>
          <w:sz w:val="22"/>
        </w:rPr>
        <w:t>表1 研究对象基础信息表</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49362E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E530D63">
            <w:pPr>
              <w:spacing w:before="120" w:after="120" w:line="288" w:lineRule="auto"/>
              <w:ind w:left="0"/>
              <w:jc w:val="center"/>
            </w:pPr>
            <w:r>
              <w:rPr>
                <w:rFonts w:ascii="Arial" w:hAnsi="Arial" w:eastAsia="等线" w:cs="Arial"/>
                <w:sz w:val="22"/>
              </w:rPr>
              <w:t>序号</w:t>
            </w:r>
          </w:p>
        </w:tc>
        <w:tc>
          <w:tcPr>
            <w:tcW w:w="1650" w:type="dxa"/>
            <w:tcMar>
              <w:top w:w="60" w:type="dxa"/>
              <w:left w:w="120" w:type="dxa"/>
              <w:bottom w:w="30" w:type="dxa"/>
              <w:right w:w="120" w:type="dxa"/>
            </w:tcMar>
          </w:tcPr>
          <w:p w14:paraId="0F97A1AD">
            <w:pPr>
              <w:spacing w:before="120" w:after="120" w:line="288" w:lineRule="auto"/>
              <w:ind w:left="0"/>
              <w:jc w:val="center"/>
            </w:pPr>
            <w:r>
              <w:rPr>
                <w:rFonts w:ascii="Arial" w:hAnsi="Arial" w:eastAsia="等线" w:cs="Arial"/>
                <w:sz w:val="22"/>
              </w:rPr>
              <w:t>标准景点名称</w:t>
            </w:r>
          </w:p>
        </w:tc>
        <w:tc>
          <w:tcPr>
            <w:tcW w:w="1650" w:type="dxa"/>
            <w:tcMar>
              <w:top w:w="60" w:type="dxa"/>
              <w:left w:w="120" w:type="dxa"/>
              <w:bottom w:w="30" w:type="dxa"/>
              <w:right w:w="120" w:type="dxa"/>
            </w:tcMar>
          </w:tcPr>
          <w:p w14:paraId="0CA6403C">
            <w:pPr>
              <w:spacing w:before="120" w:after="120" w:line="288" w:lineRule="auto"/>
              <w:ind w:left="0"/>
              <w:jc w:val="center"/>
            </w:pPr>
            <w:r>
              <w:rPr>
                <w:rFonts w:ascii="Arial" w:hAnsi="Arial" w:eastAsia="等线" w:cs="Arial"/>
                <w:sz w:val="22"/>
              </w:rPr>
              <w:t>完整全拼音</w:t>
            </w:r>
          </w:p>
        </w:tc>
        <w:tc>
          <w:tcPr>
            <w:tcW w:w="1650" w:type="dxa"/>
            <w:tcMar>
              <w:top w:w="60" w:type="dxa"/>
              <w:left w:w="120" w:type="dxa"/>
              <w:bottom w:w="30" w:type="dxa"/>
              <w:right w:w="120" w:type="dxa"/>
            </w:tcMar>
          </w:tcPr>
          <w:p w14:paraId="20274AA1">
            <w:pPr>
              <w:spacing w:before="120" w:after="120" w:line="288" w:lineRule="auto"/>
              <w:ind w:left="0"/>
              <w:jc w:val="center"/>
            </w:pPr>
            <w:r>
              <w:rPr>
                <w:rFonts w:ascii="Arial" w:hAnsi="Arial" w:eastAsia="等线" w:cs="Arial"/>
                <w:sz w:val="22"/>
              </w:rPr>
              <w:t>单字拼音拆分</w:t>
            </w:r>
          </w:p>
        </w:tc>
        <w:tc>
          <w:tcPr>
            <w:tcW w:w="1650" w:type="dxa"/>
            <w:tcMar>
              <w:top w:w="60" w:type="dxa"/>
              <w:left w:w="120" w:type="dxa"/>
              <w:bottom w:w="30" w:type="dxa"/>
              <w:right w:w="120" w:type="dxa"/>
            </w:tcMar>
          </w:tcPr>
          <w:p w14:paraId="4AE8B906">
            <w:pPr>
              <w:spacing w:before="120" w:after="120" w:line="288" w:lineRule="auto"/>
              <w:ind w:left="0"/>
              <w:jc w:val="center"/>
            </w:pPr>
            <w:r>
              <w:rPr>
                <w:rFonts w:ascii="Arial" w:hAnsi="Arial" w:eastAsia="等线" w:cs="Arial"/>
                <w:sz w:val="22"/>
              </w:rPr>
              <w:t>名称字数</w:t>
            </w:r>
          </w:p>
        </w:tc>
      </w:tr>
      <w:tr w14:paraId="531563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F34E14B">
            <w:pPr>
              <w:spacing w:before="120" w:after="120" w:line="288" w:lineRule="auto"/>
              <w:ind w:left="0"/>
              <w:jc w:val="center"/>
            </w:pPr>
            <w:r>
              <w:rPr>
                <w:rFonts w:ascii="Arial" w:hAnsi="Arial" w:eastAsia="等线" w:cs="Arial"/>
                <w:sz w:val="22"/>
              </w:rPr>
              <w:t>1</w:t>
            </w:r>
          </w:p>
        </w:tc>
        <w:tc>
          <w:tcPr>
            <w:tcW w:w="1650" w:type="dxa"/>
            <w:tcMar>
              <w:top w:w="60" w:type="dxa"/>
              <w:left w:w="120" w:type="dxa"/>
              <w:bottom w:w="30" w:type="dxa"/>
              <w:right w:w="120" w:type="dxa"/>
            </w:tcMar>
          </w:tcPr>
          <w:p w14:paraId="494E1FA2">
            <w:pPr>
              <w:spacing w:before="120" w:after="120" w:line="288" w:lineRule="auto"/>
              <w:ind w:left="0"/>
              <w:jc w:val="center"/>
            </w:pPr>
            <w:r>
              <w:rPr>
                <w:rFonts w:ascii="Arial" w:hAnsi="Arial" w:eastAsia="等线" w:cs="Arial"/>
                <w:sz w:val="22"/>
              </w:rPr>
              <w:t>许家园</w:t>
            </w:r>
          </w:p>
        </w:tc>
        <w:tc>
          <w:tcPr>
            <w:tcW w:w="1650" w:type="dxa"/>
            <w:tcMar>
              <w:top w:w="60" w:type="dxa"/>
              <w:left w:w="120" w:type="dxa"/>
              <w:bottom w:w="30" w:type="dxa"/>
              <w:right w:w="120" w:type="dxa"/>
            </w:tcMar>
          </w:tcPr>
          <w:p w14:paraId="23395274">
            <w:pPr>
              <w:spacing w:before="120" w:after="120" w:line="288" w:lineRule="auto"/>
              <w:ind w:left="0"/>
              <w:jc w:val="center"/>
            </w:pPr>
            <w:r>
              <w:rPr>
                <w:rFonts w:ascii="Arial" w:hAnsi="Arial" w:eastAsia="等线" w:cs="Arial"/>
                <w:sz w:val="22"/>
              </w:rPr>
              <w:t>xujiayuan</w:t>
            </w:r>
          </w:p>
        </w:tc>
        <w:tc>
          <w:tcPr>
            <w:tcW w:w="1650" w:type="dxa"/>
            <w:tcMar>
              <w:top w:w="60" w:type="dxa"/>
              <w:left w:w="120" w:type="dxa"/>
              <w:bottom w:w="30" w:type="dxa"/>
              <w:right w:w="120" w:type="dxa"/>
            </w:tcMar>
          </w:tcPr>
          <w:p w14:paraId="4F42A504">
            <w:pPr>
              <w:spacing w:before="120" w:after="120" w:line="288" w:lineRule="auto"/>
              <w:ind w:left="0"/>
              <w:jc w:val="center"/>
            </w:pPr>
            <w:r>
              <w:rPr>
                <w:rFonts w:ascii="Arial" w:hAnsi="Arial" w:eastAsia="等线" w:cs="Arial"/>
                <w:sz w:val="22"/>
              </w:rPr>
              <w:t>xu、jia、yuan</w:t>
            </w:r>
          </w:p>
        </w:tc>
        <w:tc>
          <w:tcPr>
            <w:tcW w:w="1650" w:type="dxa"/>
            <w:tcMar>
              <w:top w:w="60" w:type="dxa"/>
              <w:left w:w="120" w:type="dxa"/>
              <w:bottom w:w="30" w:type="dxa"/>
              <w:right w:w="120" w:type="dxa"/>
            </w:tcMar>
          </w:tcPr>
          <w:p w14:paraId="2A853745">
            <w:pPr>
              <w:spacing w:before="120" w:after="120" w:line="288" w:lineRule="auto"/>
              <w:ind w:left="0"/>
              <w:jc w:val="center"/>
            </w:pPr>
            <w:r>
              <w:rPr>
                <w:rFonts w:ascii="Arial" w:hAnsi="Arial" w:eastAsia="等线" w:cs="Arial"/>
                <w:sz w:val="22"/>
              </w:rPr>
              <w:t>3字</w:t>
            </w:r>
          </w:p>
        </w:tc>
      </w:tr>
      <w:tr w14:paraId="277FBE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D97BBD2">
            <w:pPr>
              <w:spacing w:before="120" w:after="120" w:line="288" w:lineRule="auto"/>
              <w:ind w:left="0"/>
              <w:jc w:val="center"/>
            </w:pPr>
            <w:r>
              <w:rPr>
                <w:rFonts w:ascii="Arial" w:hAnsi="Arial" w:eastAsia="等线" w:cs="Arial"/>
                <w:sz w:val="22"/>
              </w:rPr>
              <w:t>2</w:t>
            </w:r>
          </w:p>
        </w:tc>
        <w:tc>
          <w:tcPr>
            <w:tcW w:w="1650" w:type="dxa"/>
            <w:tcMar>
              <w:top w:w="60" w:type="dxa"/>
              <w:left w:w="120" w:type="dxa"/>
              <w:bottom w:w="30" w:type="dxa"/>
              <w:right w:w="120" w:type="dxa"/>
            </w:tcMar>
          </w:tcPr>
          <w:p w14:paraId="48F51E0F">
            <w:pPr>
              <w:spacing w:before="120" w:after="120" w:line="288" w:lineRule="auto"/>
              <w:ind w:left="0"/>
              <w:jc w:val="center"/>
            </w:pPr>
            <w:r>
              <w:rPr>
                <w:rFonts w:ascii="Arial" w:hAnsi="Arial" w:eastAsia="等线" w:cs="Arial"/>
                <w:sz w:val="22"/>
              </w:rPr>
              <w:t>仰高别墅</w:t>
            </w:r>
          </w:p>
        </w:tc>
        <w:tc>
          <w:tcPr>
            <w:tcW w:w="1650" w:type="dxa"/>
            <w:tcMar>
              <w:top w:w="60" w:type="dxa"/>
              <w:left w:w="120" w:type="dxa"/>
              <w:bottom w:w="30" w:type="dxa"/>
              <w:right w:w="120" w:type="dxa"/>
            </w:tcMar>
          </w:tcPr>
          <w:p w14:paraId="2CC0A508">
            <w:pPr>
              <w:spacing w:before="120" w:after="120" w:line="288" w:lineRule="auto"/>
              <w:ind w:left="0"/>
              <w:jc w:val="center"/>
            </w:pPr>
            <w:r>
              <w:rPr>
                <w:rFonts w:ascii="Arial" w:hAnsi="Arial" w:eastAsia="等线" w:cs="Arial"/>
                <w:sz w:val="22"/>
              </w:rPr>
              <w:t>yanggaobieshu</w:t>
            </w:r>
          </w:p>
        </w:tc>
        <w:tc>
          <w:tcPr>
            <w:tcW w:w="1650" w:type="dxa"/>
            <w:tcMar>
              <w:top w:w="60" w:type="dxa"/>
              <w:left w:w="120" w:type="dxa"/>
              <w:bottom w:w="30" w:type="dxa"/>
              <w:right w:w="120" w:type="dxa"/>
            </w:tcMar>
          </w:tcPr>
          <w:p w14:paraId="38EA21BF">
            <w:pPr>
              <w:spacing w:before="120" w:after="120" w:line="288" w:lineRule="auto"/>
              <w:ind w:left="0"/>
              <w:jc w:val="center"/>
            </w:pPr>
            <w:r>
              <w:rPr>
                <w:rFonts w:ascii="Arial" w:hAnsi="Arial" w:eastAsia="等线" w:cs="Arial"/>
                <w:sz w:val="22"/>
              </w:rPr>
              <w:t>yang、gao、bie、shu</w:t>
            </w:r>
          </w:p>
        </w:tc>
        <w:tc>
          <w:tcPr>
            <w:tcW w:w="1650" w:type="dxa"/>
            <w:tcMar>
              <w:top w:w="60" w:type="dxa"/>
              <w:left w:w="120" w:type="dxa"/>
              <w:bottom w:w="30" w:type="dxa"/>
              <w:right w:w="120" w:type="dxa"/>
            </w:tcMar>
          </w:tcPr>
          <w:p w14:paraId="41F0A90E">
            <w:pPr>
              <w:spacing w:before="120" w:after="120" w:line="288" w:lineRule="auto"/>
              <w:ind w:left="0"/>
              <w:jc w:val="center"/>
            </w:pPr>
            <w:r>
              <w:rPr>
                <w:rFonts w:ascii="Arial" w:hAnsi="Arial" w:eastAsia="等线" w:cs="Arial"/>
                <w:sz w:val="22"/>
              </w:rPr>
              <w:t>4字</w:t>
            </w:r>
          </w:p>
        </w:tc>
      </w:tr>
      <w:tr w14:paraId="1E37B5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86AA97D">
            <w:pPr>
              <w:spacing w:before="120" w:after="120" w:line="288" w:lineRule="auto"/>
              <w:ind w:left="0"/>
              <w:jc w:val="center"/>
            </w:pPr>
            <w:r>
              <w:rPr>
                <w:rFonts w:ascii="Arial" w:hAnsi="Arial" w:eastAsia="等线" w:cs="Arial"/>
                <w:sz w:val="22"/>
              </w:rPr>
              <w:t>3</w:t>
            </w:r>
          </w:p>
        </w:tc>
        <w:tc>
          <w:tcPr>
            <w:tcW w:w="1650" w:type="dxa"/>
            <w:tcMar>
              <w:top w:w="60" w:type="dxa"/>
              <w:left w:w="120" w:type="dxa"/>
              <w:bottom w:w="30" w:type="dxa"/>
              <w:right w:w="120" w:type="dxa"/>
            </w:tcMar>
          </w:tcPr>
          <w:p w14:paraId="46F6BA72">
            <w:pPr>
              <w:spacing w:before="120" w:after="120" w:line="288" w:lineRule="auto"/>
              <w:ind w:left="0"/>
              <w:jc w:val="center"/>
            </w:pPr>
            <w:r>
              <w:rPr>
                <w:rFonts w:ascii="Arial" w:hAnsi="Arial" w:eastAsia="等线" w:cs="Arial"/>
                <w:sz w:val="22"/>
              </w:rPr>
              <w:t>协和礼拜堂</w:t>
            </w:r>
          </w:p>
        </w:tc>
        <w:tc>
          <w:tcPr>
            <w:tcW w:w="1650" w:type="dxa"/>
            <w:tcMar>
              <w:top w:w="60" w:type="dxa"/>
              <w:left w:w="120" w:type="dxa"/>
              <w:bottom w:w="30" w:type="dxa"/>
              <w:right w:w="120" w:type="dxa"/>
            </w:tcMar>
          </w:tcPr>
          <w:p w14:paraId="1DCC4A58">
            <w:pPr>
              <w:spacing w:before="120" w:after="120" w:line="288" w:lineRule="auto"/>
              <w:ind w:left="0"/>
              <w:jc w:val="center"/>
            </w:pPr>
            <w:r>
              <w:rPr>
                <w:rFonts w:ascii="Arial" w:hAnsi="Arial" w:eastAsia="等线" w:cs="Arial"/>
                <w:sz w:val="22"/>
              </w:rPr>
              <w:t>xiehelibaitang</w:t>
            </w:r>
          </w:p>
        </w:tc>
        <w:tc>
          <w:tcPr>
            <w:tcW w:w="1650" w:type="dxa"/>
            <w:tcMar>
              <w:top w:w="60" w:type="dxa"/>
              <w:left w:w="120" w:type="dxa"/>
              <w:bottom w:w="30" w:type="dxa"/>
              <w:right w:w="120" w:type="dxa"/>
            </w:tcMar>
          </w:tcPr>
          <w:p w14:paraId="090F6D92">
            <w:pPr>
              <w:spacing w:before="120" w:after="120" w:line="288" w:lineRule="auto"/>
              <w:ind w:left="0"/>
              <w:jc w:val="center"/>
            </w:pPr>
            <w:r>
              <w:rPr>
                <w:rFonts w:ascii="Arial" w:hAnsi="Arial" w:eastAsia="等线" w:cs="Arial"/>
                <w:sz w:val="22"/>
              </w:rPr>
              <w:t>xie、he、li、bai、tang</w:t>
            </w:r>
          </w:p>
        </w:tc>
        <w:tc>
          <w:tcPr>
            <w:tcW w:w="1650" w:type="dxa"/>
            <w:tcMar>
              <w:top w:w="60" w:type="dxa"/>
              <w:left w:w="120" w:type="dxa"/>
              <w:bottom w:w="30" w:type="dxa"/>
              <w:right w:w="120" w:type="dxa"/>
            </w:tcMar>
          </w:tcPr>
          <w:p w14:paraId="292C980F">
            <w:pPr>
              <w:spacing w:before="120" w:after="120" w:line="288" w:lineRule="auto"/>
              <w:ind w:left="0"/>
              <w:jc w:val="center"/>
            </w:pPr>
            <w:r>
              <w:rPr>
                <w:rFonts w:ascii="Arial" w:hAnsi="Arial" w:eastAsia="等线" w:cs="Arial"/>
                <w:sz w:val="22"/>
              </w:rPr>
              <w:t>5字</w:t>
            </w:r>
          </w:p>
        </w:tc>
      </w:tr>
      <w:tr w14:paraId="7D21DD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7ECECDA">
            <w:pPr>
              <w:spacing w:before="120" w:after="120" w:line="288" w:lineRule="auto"/>
              <w:ind w:left="0"/>
              <w:jc w:val="center"/>
            </w:pPr>
            <w:r>
              <w:rPr>
                <w:rFonts w:ascii="Arial" w:hAnsi="Arial" w:eastAsia="等线" w:cs="Arial"/>
                <w:sz w:val="22"/>
              </w:rPr>
              <w:t>4</w:t>
            </w:r>
          </w:p>
        </w:tc>
        <w:tc>
          <w:tcPr>
            <w:tcW w:w="1650" w:type="dxa"/>
            <w:tcMar>
              <w:top w:w="60" w:type="dxa"/>
              <w:left w:w="120" w:type="dxa"/>
              <w:bottom w:w="30" w:type="dxa"/>
              <w:right w:w="120" w:type="dxa"/>
            </w:tcMar>
          </w:tcPr>
          <w:p w14:paraId="66BDC23B">
            <w:pPr>
              <w:spacing w:before="120" w:after="120" w:line="288" w:lineRule="auto"/>
              <w:ind w:left="0"/>
              <w:jc w:val="center"/>
            </w:pPr>
            <w:r>
              <w:rPr>
                <w:rFonts w:ascii="Arial" w:hAnsi="Arial" w:eastAsia="等线" w:cs="Arial"/>
                <w:sz w:val="22"/>
              </w:rPr>
              <w:t>海天堂构</w:t>
            </w:r>
          </w:p>
        </w:tc>
        <w:tc>
          <w:tcPr>
            <w:tcW w:w="1650" w:type="dxa"/>
            <w:tcMar>
              <w:top w:w="60" w:type="dxa"/>
              <w:left w:w="120" w:type="dxa"/>
              <w:bottom w:w="30" w:type="dxa"/>
              <w:right w:w="120" w:type="dxa"/>
            </w:tcMar>
          </w:tcPr>
          <w:p w14:paraId="1A144010">
            <w:pPr>
              <w:spacing w:before="120" w:after="120" w:line="288" w:lineRule="auto"/>
              <w:ind w:left="0"/>
              <w:jc w:val="center"/>
            </w:pPr>
            <w:r>
              <w:rPr>
                <w:rFonts w:ascii="Arial" w:hAnsi="Arial" w:eastAsia="等线" w:cs="Arial"/>
                <w:sz w:val="22"/>
              </w:rPr>
              <w:t>haitiantanggou</w:t>
            </w:r>
          </w:p>
        </w:tc>
        <w:tc>
          <w:tcPr>
            <w:tcW w:w="1650" w:type="dxa"/>
            <w:tcMar>
              <w:top w:w="60" w:type="dxa"/>
              <w:left w:w="120" w:type="dxa"/>
              <w:bottom w:w="30" w:type="dxa"/>
              <w:right w:w="120" w:type="dxa"/>
            </w:tcMar>
          </w:tcPr>
          <w:p w14:paraId="797ADD7D">
            <w:pPr>
              <w:spacing w:before="120" w:after="120" w:line="288" w:lineRule="auto"/>
              <w:ind w:left="0"/>
              <w:jc w:val="center"/>
            </w:pPr>
            <w:r>
              <w:rPr>
                <w:rFonts w:ascii="Arial" w:hAnsi="Arial" w:eastAsia="等线" w:cs="Arial"/>
                <w:sz w:val="22"/>
              </w:rPr>
              <w:t>hai、tian、tang、gou</w:t>
            </w:r>
          </w:p>
        </w:tc>
        <w:tc>
          <w:tcPr>
            <w:tcW w:w="1650" w:type="dxa"/>
            <w:tcMar>
              <w:top w:w="60" w:type="dxa"/>
              <w:left w:w="120" w:type="dxa"/>
              <w:bottom w:w="30" w:type="dxa"/>
              <w:right w:w="120" w:type="dxa"/>
            </w:tcMar>
          </w:tcPr>
          <w:p w14:paraId="01BDF8FD">
            <w:pPr>
              <w:spacing w:before="120" w:after="120" w:line="288" w:lineRule="auto"/>
              <w:ind w:left="0"/>
              <w:jc w:val="center"/>
            </w:pPr>
            <w:r>
              <w:rPr>
                <w:rFonts w:ascii="Arial" w:hAnsi="Arial" w:eastAsia="等线" w:cs="Arial"/>
                <w:sz w:val="22"/>
              </w:rPr>
              <w:t>4字</w:t>
            </w:r>
          </w:p>
        </w:tc>
      </w:tr>
      <w:tr w14:paraId="29D87D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381EB34">
            <w:pPr>
              <w:spacing w:before="120" w:after="120" w:line="288" w:lineRule="auto"/>
              <w:ind w:left="0"/>
              <w:jc w:val="center"/>
            </w:pPr>
            <w:r>
              <w:rPr>
                <w:rFonts w:ascii="Arial" w:hAnsi="Arial" w:eastAsia="等线" w:cs="Arial"/>
                <w:sz w:val="22"/>
              </w:rPr>
              <w:t>5</w:t>
            </w:r>
          </w:p>
        </w:tc>
        <w:tc>
          <w:tcPr>
            <w:tcW w:w="1650" w:type="dxa"/>
            <w:tcMar>
              <w:top w:w="60" w:type="dxa"/>
              <w:left w:w="120" w:type="dxa"/>
              <w:bottom w:w="30" w:type="dxa"/>
              <w:right w:w="120" w:type="dxa"/>
            </w:tcMar>
          </w:tcPr>
          <w:p w14:paraId="6953E711">
            <w:pPr>
              <w:spacing w:before="120" w:after="120" w:line="288" w:lineRule="auto"/>
              <w:ind w:left="0"/>
              <w:jc w:val="center"/>
            </w:pPr>
            <w:r>
              <w:rPr>
                <w:rFonts w:ascii="Arial" w:hAnsi="Arial" w:eastAsia="等线" w:cs="Arial"/>
                <w:sz w:val="22"/>
              </w:rPr>
              <w:t>黄荣远堂</w:t>
            </w:r>
          </w:p>
        </w:tc>
        <w:tc>
          <w:tcPr>
            <w:tcW w:w="1650" w:type="dxa"/>
            <w:tcMar>
              <w:top w:w="60" w:type="dxa"/>
              <w:left w:w="120" w:type="dxa"/>
              <w:bottom w:w="30" w:type="dxa"/>
              <w:right w:w="120" w:type="dxa"/>
            </w:tcMar>
          </w:tcPr>
          <w:p w14:paraId="1D3A4E8D">
            <w:pPr>
              <w:spacing w:before="120" w:after="120" w:line="288" w:lineRule="auto"/>
              <w:ind w:left="0"/>
              <w:jc w:val="center"/>
            </w:pPr>
            <w:r>
              <w:rPr>
                <w:rFonts w:ascii="Arial" w:hAnsi="Arial" w:eastAsia="等线" w:cs="Arial"/>
                <w:sz w:val="22"/>
              </w:rPr>
              <w:t>huangrongyuantang</w:t>
            </w:r>
          </w:p>
        </w:tc>
        <w:tc>
          <w:tcPr>
            <w:tcW w:w="1650" w:type="dxa"/>
            <w:tcMar>
              <w:top w:w="60" w:type="dxa"/>
              <w:left w:w="120" w:type="dxa"/>
              <w:bottom w:w="30" w:type="dxa"/>
              <w:right w:w="120" w:type="dxa"/>
            </w:tcMar>
          </w:tcPr>
          <w:p w14:paraId="0389C753">
            <w:pPr>
              <w:spacing w:before="120" w:after="120" w:line="288" w:lineRule="auto"/>
              <w:ind w:left="0"/>
              <w:jc w:val="center"/>
            </w:pPr>
            <w:r>
              <w:rPr>
                <w:rFonts w:ascii="Arial" w:hAnsi="Arial" w:eastAsia="等线" w:cs="Arial"/>
                <w:sz w:val="22"/>
              </w:rPr>
              <w:t>huang、rong、yuan、tang</w:t>
            </w:r>
          </w:p>
        </w:tc>
        <w:tc>
          <w:tcPr>
            <w:tcW w:w="1650" w:type="dxa"/>
            <w:tcMar>
              <w:top w:w="60" w:type="dxa"/>
              <w:left w:w="120" w:type="dxa"/>
              <w:bottom w:w="30" w:type="dxa"/>
              <w:right w:w="120" w:type="dxa"/>
            </w:tcMar>
          </w:tcPr>
          <w:p w14:paraId="3E301931">
            <w:pPr>
              <w:spacing w:before="120" w:after="120" w:line="288" w:lineRule="auto"/>
              <w:ind w:left="0"/>
              <w:jc w:val="center"/>
            </w:pPr>
            <w:r>
              <w:rPr>
                <w:rFonts w:ascii="Arial" w:hAnsi="Arial" w:eastAsia="等线" w:cs="Arial"/>
                <w:sz w:val="22"/>
              </w:rPr>
              <w:t>4字</w:t>
            </w:r>
          </w:p>
        </w:tc>
      </w:tr>
      <w:tr w14:paraId="21B479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0D7B4AD">
            <w:pPr>
              <w:spacing w:before="120" w:after="120" w:line="288" w:lineRule="auto"/>
              <w:ind w:left="0"/>
              <w:jc w:val="center"/>
            </w:pPr>
            <w:r>
              <w:rPr>
                <w:rFonts w:ascii="Arial" w:hAnsi="Arial" w:eastAsia="等线" w:cs="Arial"/>
                <w:sz w:val="22"/>
              </w:rPr>
              <w:t>6</w:t>
            </w:r>
          </w:p>
        </w:tc>
        <w:tc>
          <w:tcPr>
            <w:tcW w:w="1650" w:type="dxa"/>
            <w:tcMar>
              <w:top w:w="60" w:type="dxa"/>
              <w:left w:w="120" w:type="dxa"/>
              <w:bottom w:w="30" w:type="dxa"/>
              <w:right w:w="120" w:type="dxa"/>
            </w:tcMar>
          </w:tcPr>
          <w:p w14:paraId="29F2F3E0">
            <w:pPr>
              <w:spacing w:before="120" w:after="120" w:line="288" w:lineRule="auto"/>
              <w:ind w:left="0"/>
              <w:jc w:val="center"/>
            </w:pPr>
            <w:r>
              <w:rPr>
                <w:rFonts w:ascii="Arial" w:hAnsi="Arial" w:eastAsia="等线" w:cs="Arial"/>
                <w:sz w:val="22"/>
              </w:rPr>
              <w:t>李传别宅</w:t>
            </w:r>
          </w:p>
        </w:tc>
        <w:tc>
          <w:tcPr>
            <w:tcW w:w="1650" w:type="dxa"/>
            <w:tcMar>
              <w:top w:w="60" w:type="dxa"/>
              <w:left w:w="120" w:type="dxa"/>
              <w:bottom w:w="30" w:type="dxa"/>
              <w:right w:w="120" w:type="dxa"/>
            </w:tcMar>
          </w:tcPr>
          <w:p w14:paraId="11284969">
            <w:pPr>
              <w:spacing w:before="120" w:after="120" w:line="288" w:lineRule="auto"/>
              <w:ind w:left="0"/>
              <w:jc w:val="center"/>
            </w:pPr>
            <w:r>
              <w:rPr>
                <w:rFonts w:ascii="Arial" w:hAnsi="Arial" w:eastAsia="等线" w:cs="Arial"/>
                <w:sz w:val="22"/>
              </w:rPr>
              <w:t>lichuanbiezhai</w:t>
            </w:r>
          </w:p>
        </w:tc>
        <w:tc>
          <w:tcPr>
            <w:tcW w:w="1650" w:type="dxa"/>
            <w:tcMar>
              <w:top w:w="60" w:type="dxa"/>
              <w:left w:w="120" w:type="dxa"/>
              <w:bottom w:w="30" w:type="dxa"/>
              <w:right w:w="120" w:type="dxa"/>
            </w:tcMar>
          </w:tcPr>
          <w:p w14:paraId="3BCFD55A">
            <w:pPr>
              <w:spacing w:before="120" w:after="120" w:line="288" w:lineRule="auto"/>
              <w:ind w:left="0"/>
              <w:jc w:val="center"/>
            </w:pPr>
            <w:r>
              <w:rPr>
                <w:rFonts w:ascii="Arial" w:hAnsi="Arial" w:eastAsia="等线" w:cs="Arial"/>
                <w:sz w:val="22"/>
              </w:rPr>
              <w:t>li、chuan、bie、zhai</w:t>
            </w:r>
          </w:p>
        </w:tc>
        <w:tc>
          <w:tcPr>
            <w:tcW w:w="1650" w:type="dxa"/>
            <w:tcMar>
              <w:top w:w="60" w:type="dxa"/>
              <w:left w:w="120" w:type="dxa"/>
              <w:bottom w:w="30" w:type="dxa"/>
              <w:right w:w="120" w:type="dxa"/>
            </w:tcMar>
          </w:tcPr>
          <w:p w14:paraId="6308A595">
            <w:pPr>
              <w:spacing w:before="120" w:after="120" w:line="288" w:lineRule="auto"/>
              <w:ind w:left="0"/>
              <w:jc w:val="center"/>
            </w:pPr>
            <w:r>
              <w:rPr>
                <w:rFonts w:ascii="Arial" w:hAnsi="Arial" w:eastAsia="等线" w:cs="Arial"/>
                <w:sz w:val="22"/>
              </w:rPr>
              <w:t>4字</w:t>
            </w:r>
          </w:p>
        </w:tc>
      </w:tr>
      <w:tr w14:paraId="21752D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38F57A5">
            <w:pPr>
              <w:spacing w:before="120" w:after="120" w:line="288" w:lineRule="auto"/>
              <w:ind w:left="0"/>
              <w:jc w:val="center"/>
            </w:pPr>
            <w:r>
              <w:rPr>
                <w:rFonts w:ascii="Arial" w:hAnsi="Arial" w:eastAsia="等线" w:cs="Arial"/>
                <w:sz w:val="22"/>
              </w:rPr>
              <w:t>7</w:t>
            </w:r>
          </w:p>
        </w:tc>
        <w:tc>
          <w:tcPr>
            <w:tcW w:w="1650" w:type="dxa"/>
            <w:tcMar>
              <w:top w:w="60" w:type="dxa"/>
              <w:left w:w="120" w:type="dxa"/>
              <w:bottom w:w="30" w:type="dxa"/>
              <w:right w:w="120" w:type="dxa"/>
            </w:tcMar>
          </w:tcPr>
          <w:p w14:paraId="47C534A1">
            <w:pPr>
              <w:spacing w:before="120" w:after="120" w:line="288" w:lineRule="auto"/>
              <w:ind w:left="0"/>
              <w:jc w:val="center"/>
            </w:pPr>
            <w:r>
              <w:rPr>
                <w:rFonts w:ascii="Arial" w:hAnsi="Arial" w:eastAsia="等线" w:cs="Arial"/>
                <w:sz w:val="22"/>
              </w:rPr>
              <w:t>天主教堂</w:t>
            </w:r>
          </w:p>
        </w:tc>
        <w:tc>
          <w:tcPr>
            <w:tcW w:w="1650" w:type="dxa"/>
            <w:tcMar>
              <w:top w:w="60" w:type="dxa"/>
              <w:left w:w="120" w:type="dxa"/>
              <w:bottom w:w="30" w:type="dxa"/>
              <w:right w:w="120" w:type="dxa"/>
            </w:tcMar>
          </w:tcPr>
          <w:p w14:paraId="0BDEEB3E">
            <w:pPr>
              <w:spacing w:before="120" w:after="120" w:line="288" w:lineRule="auto"/>
              <w:ind w:left="0"/>
              <w:jc w:val="center"/>
            </w:pPr>
            <w:r>
              <w:rPr>
                <w:rFonts w:ascii="Arial" w:hAnsi="Arial" w:eastAsia="等线" w:cs="Arial"/>
                <w:sz w:val="22"/>
              </w:rPr>
              <w:t>tianzhujiaotang</w:t>
            </w:r>
          </w:p>
        </w:tc>
        <w:tc>
          <w:tcPr>
            <w:tcW w:w="1650" w:type="dxa"/>
            <w:tcMar>
              <w:top w:w="60" w:type="dxa"/>
              <w:left w:w="120" w:type="dxa"/>
              <w:bottom w:w="30" w:type="dxa"/>
              <w:right w:w="120" w:type="dxa"/>
            </w:tcMar>
          </w:tcPr>
          <w:p w14:paraId="1B505390">
            <w:pPr>
              <w:spacing w:before="120" w:after="120" w:line="288" w:lineRule="auto"/>
              <w:ind w:left="0"/>
              <w:jc w:val="center"/>
            </w:pPr>
            <w:r>
              <w:rPr>
                <w:rFonts w:ascii="Arial" w:hAnsi="Arial" w:eastAsia="等线" w:cs="Arial"/>
                <w:sz w:val="22"/>
              </w:rPr>
              <w:t>tian、zhu、jiao、tang</w:t>
            </w:r>
          </w:p>
        </w:tc>
        <w:tc>
          <w:tcPr>
            <w:tcW w:w="1650" w:type="dxa"/>
            <w:tcMar>
              <w:top w:w="60" w:type="dxa"/>
              <w:left w:w="120" w:type="dxa"/>
              <w:bottom w:w="30" w:type="dxa"/>
              <w:right w:w="120" w:type="dxa"/>
            </w:tcMar>
          </w:tcPr>
          <w:p w14:paraId="7ED19150">
            <w:pPr>
              <w:spacing w:before="120" w:after="120" w:line="288" w:lineRule="auto"/>
              <w:ind w:left="0"/>
              <w:jc w:val="center"/>
            </w:pPr>
            <w:r>
              <w:rPr>
                <w:rFonts w:ascii="Arial" w:hAnsi="Arial" w:eastAsia="等线" w:cs="Arial"/>
                <w:sz w:val="22"/>
              </w:rPr>
              <w:t>4字</w:t>
            </w:r>
          </w:p>
        </w:tc>
      </w:tr>
    </w:tbl>
    <w:p w14:paraId="0195CBC6">
      <w:pPr>
        <w:spacing w:before="300" w:after="120" w:line="288" w:lineRule="auto"/>
        <w:ind w:left="0"/>
        <w:jc w:val="left"/>
        <w:outlineLvl w:val="2"/>
      </w:pPr>
      <w:bookmarkStart w:id="3" w:name="heading_3"/>
      <w:r>
        <w:rPr>
          <w:rFonts w:ascii="Arial" w:hAnsi="Arial" w:eastAsia="等线" w:cs="Arial"/>
          <w:b/>
          <w:sz w:val="30"/>
        </w:rPr>
        <w:t>2.2 分析规则</w:t>
      </w:r>
      <w:bookmarkEnd w:id="3"/>
    </w:p>
    <w:p w14:paraId="65F45F9B">
      <w:pPr>
        <w:numPr>
          <w:ilvl w:val="0"/>
          <w:numId w:val="1"/>
        </w:numPr>
        <w:spacing w:before="120" w:after="120" w:line="288" w:lineRule="auto"/>
        <w:ind w:left="0"/>
        <w:jc w:val="left"/>
      </w:pPr>
      <w:r>
        <w:rPr>
          <w:rFonts w:ascii="Arial" w:hAnsi="Arial" w:eastAsia="等线" w:cs="Arial"/>
          <w:sz w:val="22"/>
        </w:rPr>
        <w:t>拼音统一采用</w:t>
      </w:r>
      <w:r>
        <w:rPr>
          <w:rFonts w:ascii="Arial" w:hAnsi="Arial" w:eastAsia="等线" w:cs="Arial"/>
          <w:b/>
          <w:sz w:val="22"/>
        </w:rPr>
        <w:t>无声调全小写格式</w:t>
      </w:r>
      <w:r>
        <w:rPr>
          <w:rFonts w:ascii="Arial" w:hAnsi="Arial" w:eastAsia="等线" w:cs="Arial"/>
          <w:sz w:val="22"/>
        </w:rPr>
        <w:t>，完全贴合用户口语表达不清、语音输入的真实场景，同音不同字视为等效重复；</w:t>
      </w:r>
    </w:p>
    <w:p w14:paraId="5B102DCE">
      <w:pPr>
        <w:numPr>
          <w:ilvl w:val="0"/>
          <w:numId w:val="2"/>
        </w:numPr>
        <w:spacing w:before="120" w:after="120" w:line="288" w:lineRule="auto"/>
        <w:ind w:left="0"/>
        <w:jc w:val="left"/>
      </w:pPr>
      <w:r>
        <w:rPr>
          <w:rFonts w:ascii="Arial" w:hAnsi="Arial" w:eastAsia="等线" w:cs="Arial"/>
          <w:sz w:val="22"/>
        </w:rPr>
        <w:t>核心分析维度覆盖3类真实用户输入场景：单音节片段（单字拼音）、双音节连续组合（2个连续汉字的拼音）、三音节连续组合（3个连续汉字的拼音）；</w:t>
      </w:r>
    </w:p>
    <w:p w14:paraId="0F8709EB">
      <w:pPr>
        <w:numPr>
          <w:ilvl w:val="0"/>
          <w:numId w:val="3"/>
        </w:numPr>
        <w:spacing w:before="120" w:after="120" w:line="288" w:lineRule="auto"/>
        <w:ind w:left="0"/>
        <w:jc w:val="left"/>
      </w:pPr>
      <w:r>
        <w:rPr>
          <w:rFonts w:ascii="Arial" w:hAnsi="Arial" w:eastAsia="等线" w:cs="Arial"/>
          <w:sz w:val="22"/>
        </w:rPr>
        <w:t>重复定义：完全一致的拼音字符串，视为重复；仅单字重复、组合后拼音不同的，不视为组合重复。</w:t>
      </w:r>
    </w:p>
    <w:p w14:paraId="491DB73A">
      <w:pPr>
        <w:spacing w:before="320" w:after="120" w:line="288" w:lineRule="auto"/>
        <w:ind w:left="0"/>
        <w:jc w:val="left"/>
        <w:outlineLvl w:val="1"/>
      </w:pPr>
      <w:bookmarkStart w:id="4" w:name="heading_4"/>
      <w:r>
        <w:rPr>
          <w:rFonts w:ascii="Arial" w:hAnsi="Arial" w:eastAsia="等线" w:cs="Arial"/>
          <w:b/>
          <w:sz w:val="32"/>
        </w:rPr>
        <w:t>三、核心分析结果</w:t>
      </w:r>
      <w:bookmarkEnd w:id="4"/>
    </w:p>
    <w:p w14:paraId="2C2E9C90">
      <w:pPr>
        <w:spacing w:before="300" w:after="120" w:line="288" w:lineRule="auto"/>
        <w:ind w:left="0"/>
        <w:jc w:val="left"/>
        <w:outlineLvl w:val="2"/>
      </w:pPr>
      <w:bookmarkStart w:id="5" w:name="heading_5"/>
      <w:r>
        <w:rPr>
          <w:rFonts w:ascii="Arial" w:hAnsi="Arial" w:eastAsia="等线" w:cs="Arial"/>
          <w:b/>
          <w:sz w:val="30"/>
        </w:rPr>
        <w:t>3.1 单音节拼音片段重复情况分析</w:t>
      </w:r>
      <w:bookmarkEnd w:id="5"/>
    </w:p>
    <w:p w14:paraId="62B97991">
      <w:pPr>
        <w:spacing w:before="120" w:after="120" w:line="288" w:lineRule="auto"/>
        <w:ind w:left="0"/>
        <w:jc w:val="left"/>
      </w:pPr>
      <w:r>
        <w:rPr>
          <w:rFonts w:ascii="Arial" w:hAnsi="Arial" w:eastAsia="等线" w:cs="Arial"/>
          <w:sz w:val="22"/>
        </w:rPr>
        <w:t>单音节为歧义风险最高的输入场景，完整统计结果如下表：</w:t>
      </w:r>
    </w:p>
    <w:p w14:paraId="54FCE00F">
      <w:pPr>
        <w:spacing w:before="120" w:after="120" w:line="288" w:lineRule="auto"/>
        <w:ind w:left="0"/>
        <w:jc w:val="left"/>
      </w:pPr>
      <w:r>
        <w:rPr>
          <w:rFonts w:ascii="Arial" w:hAnsi="Arial" w:eastAsia="等线" w:cs="Arial"/>
          <w:sz w:val="22"/>
        </w:rPr>
        <w:t>表2 单音节拼音重复情况统计表</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330EB2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54007CA">
            <w:pPr>
              <w:spacing w:before="120" w:after="120" w:line="288" w:lineRule="auto"/>
              <w:ind w:left="0"/>
              <w:jc w:val="center"/>
            </w:pPr>
            <w:r>
              <w:rPr>
                <w:rFonts w:ascii="Arial" w:hAnsi="Arial" w:eastAsia="等线" w:cs="Arial"/>
                <w:sz w:val="22"/>
              </w:rPr>
              <w:t>重复拼音</w:t>
            </w:r>
          </w:p>
        </w:tc>
        <w:tc>
          <w:tcPr>
            <w:tcW w:w="1650" w:type="dxa"/>
            <w:tcMar>
              <w:top w:w="60" w:type="dxa"/>
              <w:left w:w="120" w:type="dxa"/>
              <w:bottom w:w="30" w:type="dxa"/>
              <w:right w:w="120" w:type="dxa"/>
            </w:tcMar>
          </w:tcPr>
          <w:p w14:paraId="228AC0C4">
            <w:pPr>
              <w:spacing w:before="120" w:after="120" w:line="288" w:lineRule="auto"/>
              <w:ind w:left="0"/>
              <w:jc w:val="center"/>
            </w:pPr>
            <w:r>
              <w:rPr>
                <w:rFonts w:ascii="Arial" w:hAnsi="Arial" w:eastAsia="等线" w:cs="Arial"/>
                <w:sz w:val="22"/>
              </w:rPr>
              <w:t>重复次数</w:t>
            </w:r>
          </w:p>
        </w:tc>
        <w:tc>
          <w:tcPr>
            <w:tcW w:w="1650" w:type="dxa"/>
            <w:tcMar>
              <w:top w:w="60" w:type="dxa"/>
              <w:left w:w="120" w:type="dxa"/>
              <w:bottom w:w="30" w:type="dxa"/>
              <w:right w:w="120" w:type="dxa"/>
            </w:tcMar>
          </w:tcPr>
          <w:p w14:paraId="18EDBEE3">
            <w:pPr>
              <w:spacing w:before="120" w:after="120" w:line="288" w:lineRule="auto"/>
              <w:ind w:left="0"/>
              <w:jc w:val="center"/>
            </w:pPr>
            <w:r>
              <w:rPr>
                <w:rFonts w:ascii="Arial" w:hAnsi="Arial" w:eastAsia="等线" w:cs="Arial"/>
                <w:sz w:val="22"/>
              </w:rPr>
              <w:t>对应汉字</w:t>
            </w:r>
          </w:p>
        </w:tc>
        <w:tc>
          <w:tcPr>
            <w:tcW w:w="1650" w:type="dxa"/>
            <w:tcMar>
              <w:top w:w="60" w:type="dxa"/>
              <w:left w:w="120" w:type="dxa"/>
              <w:bottom w:w="30" w:type="dxa"/>
              <w:right w:w="120" w:type="dxa"/>
            </w:tcMar>
          </w:tcPr>
          <w:p w14:paraId="32ECDAF4">
            <w:pPr>
              <w:spacing w:before="120" w:after="120" w:line="288" w:lineRule="auto"/>
              <w:ind w:left="0"/>
              <w:jc w:val="center"/>
            </w:pPr>
            <w:r>
              <w:rPr>
                <w:rFonts w:ascii="Arial" w:hAnsi="Arial" w:eastAsia="等线" w:cs="Arial"/>
                <w:sz w:val="22"/>
              </w:rPr>
              <w:t>所属景点</w:t>
            </w:r>
          </w:p>
        </w:tc>
        <w:tc>
          <w:tcPr>
            <w:tcW w:w="1650" w:type="dxa"/>
            <w:tcMar>
              <w:top w:w="60" w:type="dxa"/>
              <w:left w:w="120" w:type="dxa"/>
              <w:bottom w:w="30" w:type="dxa"/>
              <w:right w:w="120" w:type="dxa"/>
            </w:tcMar>
          </w:tcPr>
          <w:p w14:paraId="2AC8D8A2">
            <w:pPr>
              <w:spacing w:before="120" w:after="120" w:line="288" w:lineRule="auto"/>
              <w:ind w:left="0"/>
              <w:jc w:val="center"/>
            </w:pPr>
            <w:r>
              <w:rPr>
                <w:rFonts w:ascii="Arial" w:hAnsi="Arial" w:eastAsia="等线" w:cs="Arial"/>
                <w:sz w:val="22"/>
              </w:rPr>
              <w:t>歧义风险等级</w:t>
            </w:r>
          </w:p>
        </w:tc>
      </w:tr>
      <w:tr w14:paraId="097014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840F0FB">
            <w:pPr>
              <w:spacing w:before="120" w:after="120" w:line="288" w:lineRule="auto"/>
              <w:ind w:left="0"/>
              <w:jc w:val="center"/>
            </w:pPr>
            <w:r>
              <w:rPr>
                <w:rFonts w:ascii="Arial" w:hAnsi="Arial" w:eastAsia="等线" w:cs="Arial"/>
                <w:sz w:val="22"/>
              </w:rPr>
              <w:t>tang</w:t>
            </w:r>
          </w:p>
        </w:tc>
        <w:tc>
          <w:tcPr>
            <w:tcW w:w="1650" w:type="dxa"/>
            <w:tcMar>
              <w:top w:w="60" w:type="dxa"/>
              <w:left w:w="120" w:type="dxa"/>
              <w:bottom w:w="30" w:type="dxa"/>
              <w:right w:w="120" w:type="dxa"/>
            </w:tcMar>
          </w:tcPr>
          <w:p w14:paraId="107D31FB">
            <w:pPr>
              <w:spacing w:before="120" w:after="120" w:line="288" w:lineRule="auto"/>
              <w:ind w:left="0"/>
              <w:jc w:val="center"/>
            </w:pPr>
            <w:r>
              <w:rPr>
                <w:rFonts w:ascii="Arial" w:hAnsi="Arial" w:eastAsia="等线" w:cs="Arial"/>
                <w:sz w:val="22"/>
              </w:rPr>
              <w:t>4次</w:t>
            </w:r>
          </w:p>
        </w:tc>
        <w:tc>
          <w:tcPr>
            <w:tcW w:w="1650" w:type="dxa"/>
            <w:tcMar>
              <w:top w:w="60" w:type="dxa"/>
              <w:left w:w="120" w:type="dxa"/>
              <w:bottom w:w="30" w:type="dxa"/>
              <w:right w:w="120" w:type="dxa"/>
            </w:tcMar>
          </w:tcPr>
          <w:p w14:paraId="6CC4235F">
            <w:pPr>
              <w:spacing w:before="120" w:after="120" w:line="288" w:lineRule="auto"/>
              <w:ind w:left="0"/>
              <w:jc w:val="center"/>
            </w:pPr>
            <w:r>
              <w:rPr>
                <w:rFonts w:ascii="Arial" w:hAnsi="Arial" w:eastAsia="等线" w:cs="Arial"/>
                <w:sz w:val="22"/>
              </w:rPr>
              <w:t>堂</w:t>
            </w:r>
          </w:p>
        </w:tc>
        <w:tc>
          <w:tcPr>
            <w:tcW w:w="1650" w:type="dxa"/>
            <w:tcMar>
              <w:top w:w="60" w:type="dxa"/>
              <w:left w:w="120" w:type="dxa"/>
              <w:bottom w:w="30" w:type="dxa"/>
              <w:right w:w="120" w:type="dxa"/>
            </w:tcMar>
          </w:tcPr>
          <w:p w14:paraId="1B393C65">
            <w:pPr>
              <w:spacing w:before="120" w:after="120" w:line="288" w:lineRule="auto"/>
              <w:ind w:left="0"/>
              <w:jc w:val="center"/>
            </w:pPr>
            <w:r>
              <w:rPr>
                <w:rFonts w:ascii="Arial" w:hAnsi="Arial" w:eastAsia="等线" w:cs="Arial"/>
                <w:sz w:val="22"/>
              </w:rPr>
              <w:t>协和礼拜堂、海天堂构、黄荣远堂、天主教堂</w:t>
            </w:r>
          </w:p>
        </w:tc>
        <w:tc>
          <w:tcPr>
            <w:tcW w:w="1650" w:type="dxa"/>
            <w:tcMar>
              <w:top w:w="60" w:type="dxa"/>
              <w:left w:w="120" w:type="dxa"/>
              <w:bottom w:w="30" w:type="dxa"/>
              <w:right w:w="120" w:type="dxa"/>
            </w:tcMar>
          </w:tcPr>
          <w:p w14:paraId="3F30A384">
            <w:pPr>
              <w:spacing w:before="120" w:after="120" w:line="288" w:lineRule="auto"/>
              <w:ind w:left="0"/>
              <w:jc w:val="center"/>
            </w:pPr>
            <w:r>
              <w:rPr>
                <w:rFonts w:ascii="Arial" w:hAnsi="Arial" w:eastAsia="等线" w:cs="Arial"/>
                <w:sz w:val="22"/>
              </w:rPr>
              <w:t>高</w:t>
            </w:r>
          </w:p>
        </w:tc>
      </w:tr>
      <w:tr w14:paraId="60A436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F7C43ED">
            <w:pPr>
              <w:spacing w:before="120" w:after="120" w:line="288" w:lineRule="auto"/>
              <w:ind w:left="0"/>
              <w:jc w:val="center"/>
            </w:pPr>
            <w:r>
              <w:rPr>
                <w:rFonts w:ascii="Arial" w:hAnsi="Arial" w:eastAsia="等线" w:cs="Arial"/>
                <w:sz w:val="22"/>
              </w:rPr>
              <w:t>yuan</w:t>
            </w:r>
          </w:p>
        </w:tc>
        <w:tc>
          <w:tcPr>
            <w:tcW w:w="1650" w:type="dxa"/>
            <w:tcMar>
              <w:top w:w="60" w:type="dxa"/>
              <w:left w:w="120" w:type="dxa"/>
              <w:bottom w:w="30" w:type="dxa"/>
              <w:right w:w="120" w:type="dxa"/>
            </w:tcMar>
          </w:tcPr>
          <w:p w14:paraId="7A86DB05">
            <w:pPr>
              <w:spacing w:before="120" w:after="120" w:line="288" w:lineRule="auto"/>
              <w:ind w:left="0"/>
              <w:jc w:val="center"/>
            </w:pPr>
            <w:r>
              <w:rPr>
                <w:rFonts w:ascii="Arial" w:hAnsi="Arial" w:eastAsia="等线" w:cs="Arial"/>
                <w:sz w:val="22"/>
              </w:rPr>
              <w:t>2次</w:t>
            </w:r>
          </w:p>
        </w:tc>
        <w:tc>
          <w:tcPr>
            <w:tcW w:w="1650" w:type="dxa"/>
            <w:tcMar>
              <w:top w:w="60" w:type="dxa"/>
              <w:left w:w="120" w:type="dxa"/>
              <w:bottom w:w="30" w:type="dxa"/>
              <w:right w:w="120" w:type="dxa"/>
            </w:tcMar>
          </w:tcPr>
          <w:p w14:paraId="1BD416FD">
            <w:pPr>
              <w:spacing w:before="120" w:after="120" w:line="288" w:lineRule="auto"/>
              <w:ind w:left="0"/>
              <w:jc w:val="center"/>
            </w:pPr>
            <w:r>
              <w:rPr>
                <w:rFonts w:ascii="Arial" w:hAnsi="Arial" w:eastAsia="等线" w:cs="Arial"/>
                <w:sz w:val="22"/>
              </w:rPr>
              <w:t>园、远</w:t>
            </w:r>
          </w:p>
        </w:tc>
        <w:tc>
          <w:tcPr>
            <w:tcW w:w="1650" w:type="dxa"/>
            <w:tcMar>
              <w:top w:w="60" w:type="dxa"/>
              <w:left w:w="120" w:type="dxa"/>
              <w:bottom w:w="30" w:type="dxa"/>
              <w:right w:w="120" w:type="dxa"/>
            </w:tcMar>
          </w:tcPr>
          <w:p w14:paraId="000214F7">
            <w:pPr>
              <w:spacing w:before="120" w:after="120" w:line="288" w:lineRule="auto"/>
              <w:ind w:left="0"/>
              <w:jc w:val="center"/>
            </w:pPr>
            <w:r>
              <w:rPr>
                <w:rFonts w:ascii="Arial" w:hAnsi="Arial" w:eastAsia="等线" w:cs="Arial"/>
                <w:sz w:val="22"/>
              </w:rPr>
              <w:t>许家园、黄荣远堂</w:t>
            </w:r>
          </w:p>
        </w:tc>
        <w:tc>
          <w:tcPr>
            <w:tcW w:w="1650" w:type="dxa"/>
            <w:tcMar>
              <w:top w:w="60" w:type="dxa"/>
              <w:left w:w="120" w:type="dxa"/>
              <w:bottom w:w="30" w:type="dxa"/>
              <w:right w:w="120" w:type="dxa"/>
            </w:tcMar>
          </w:tcPr>
          <w:p w14:paraId="7BF6BDA6">
            <w:pPr>
              <w:spacing w:before="120" w:after="120" w:line="288" w:lineRule="auto"/>
              <w:ind w:left="0"/>
              <w:jc w:val="center"/>
            </w:pPr>
            <w:r>
              <w:rPr>
                <w:rFonts w:ascii="Arial" w:hAnsi="Arial" w:eastAsia="等线" w:cs="Arial"/>
                <w:sz w:val="22"/>
              </w:rPr>
              <w:t>中</w:t>
            </w:r>
          </w:p>
        </w:tc>
      </w:tr>
      <w:tr w14:paraId="1621FA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C3ADE64">
            <w:pPr>
              <w:spacing w:before="120" w:after="120" w:line="288" w:lineRule="auto"/>
              <w:ind w:left="0"/>
              <w:jc w:val="center"/>
            </w:pPr>
            <w:r>
              <w:rPr>
                <w:rFonts w:ascii="Arial" w:hAnsi="Arial" w:eastAsia="等线" w:cs="Arial"/>
                <w:sz w:val="22"/>
              </w:rPr>
              <w:t>bie</w:t>
            </w:r>
          </w:p>
        </w:tc>
        <w:tc>
          <w:tcPr>
            <w:tcW w:w="1650" w:type="dxa"/>
            <w:tcMar>
              <w:top w:w="60" w:type="dxa"/>
              <w:left w:w="120" w:type="dxa"/>
              <w:bottom w:w="30" w:type="dxa"/>
              <w:right w:w="120" w:type="dxa"/>
            </w:tcMar>
          </w:tcPr>
          <w:p w14:paraId="47881E92">
            <w:pPr>
              <w:spacing w:before="120" w:after="120" w:line="288" w:lineRule="auto"/>
              <w:ind w:left="0"/>
              <w:jc w:val="center"/>
            </w:pPr>
            <w:r>
              <w:rPr>
                <w:rFonts w:ascii="Arial" w:hAnsi="Arial" w:eastAsia="等线" w:cs="Arial"/>
                <w:sz w:val="22"/>
              </w:rPr>
              <w:t>2次</w:t>
            </w:r>
          </w:p>
        </w:tc>
        <w:tc>
          <w:tcPr>
            <w:tcW w:w="1650" w:type="dxa"/>
            <w:tcMar>
              <w:top w:w="60" w:type="dxa"/>
              <w:left w:w="120" w:type="dxa"/>
              <w:bottom w:w="30" w:type="dxa"/>
              <w:right w:w="120" w:type="dxa"/>
            </w:tcMar>
          </w:tcPr>
          <w:p w14:paraId="1C1A4157">
            <w:pPr>
              <w:spacing w:before="120" w:after="120" w:line="288" w:lineRule="auto"/>
              <w:ind w:left="0"/>
              <w:jc w:val="center"/>
            </w:pPr>
            <w:r>
              <w:rPr>
                <w:rFonts w:ascii="Arial" w:hAnsi="Arial" w:eastAsia="等线" w:cs="Arial"/>
                <w:sz w:val="22"/>
              </w:rPr>
              <w:t>别</w:t>
            </w:r>
          </w:p>
        </w:tc>
        <w:tc>
          <w:tcPr>
            <w:tcW w:w="1650" w:type="dxa"/>
            <w:tcMar>
              <w:top w:w="60" w:type="dxa"/>
              <w:left w:w="120" w:type="dxa"/>
              <w:bottom w:w="30" w:type="dxa"/>
              <w:right w:w="120" w:type="dxa"/>
            </w:tcMar>
          </w:tcPr>
          <w:p w14:paraId="1ADC54A7">
            <w:pPr>
              <w:spacing w:before="120" w:after="120" w:line="288" w:lineRule="auto"/>
              <w:ind w:left="0"/>
              <w:jc w:val="center"/>
            </w:pPr>
            <w:r>
              <w:rPr>
                <w:rFonts w:ascii="Arial" w:hAnsi="Arial" w:eastAsia="等线" w:cs="Arial"/>
                <w:sz w:val="22"/>
              </w:rPr>
              <w:t>仰高别墅、李传别宅</w:t>
            </w:r>
          </w:p>
        </w:tc>
        <w:tc>
          <w:tcPr>
            <w:tcW w:w="1650" w:type="dxa"/>
            <w:tcMar>
              <w:top w:w="60" w:type="dxa"/>
              <w:left w:w="120" w:type="dxa"/>
              <w:bottom w:w="30" w:type="dxa"/>
              <w:right w:w="120" w:type="dxa"/>
            </w:tcMar>
          </w:tcPr>
          <w:p w14:paraId="5A814346">
            <w:pPr>
              <w:spacing w:before="120" w:after="120" w:line="288" w:lineRule="auto"/>
              <w:ind w:left="0"/>
              <w:jc w:val="center"/>
            </w:pPr>
            <w:r>
              <w:rPr>
                <w:rFonts w:ascii="Arial" w:hAnsi="Arial" w:eastAsia="等线" w:cs="Arial"/>
                <w:sz w:val="22"/>
              </w:rPr>
              <w:t>中</w:t>
            </w:r>
          </w:p>
        </w:tc>
      </w:tr>
      <w:tr w14:paraId="6AA604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78BDB7D">
            <w:pPr>
              <w:spacing w:before="120" w:after="120" w:line="288" w:lineRule="auto"/>
              <w:ind w:left="0"/>
              <w:jc w:val="center"/>
            </w:pPr>
            <w:r>
              <w:rPr>
                <w:rFonts w:ascii="Arial" w:hAnsi="Arial" w:eastAsia="等线" w:cs="Arial"/>
                <w:sz w:val="22"/>
              </w:rPr>
              <w:t>li</w:t>
            </w:r>
          </w:p>
        </w:tc>
        <w:tc>
          <w:tcPr>
            <w:tcW w:w="1650" w:type="dxa"/>
            <w:tcMar>
              <w:top w:w="60" w:type="dxa"/>
              <w:left w:w="120" w:type="dxa"/>
              <w:bottom w:w="30" w:type="dxa"/>
              <w:right w:w="120" w:type="dxa"/>
            </w:tcMar>
          </w:tcPr>
          <w:p w14:paraId="11B1B336">
            <w:pPr>
              <w:spacing w:before="120" w:after="120" w:line="288" w:lineRule="auto"/>
              <w:ind w:left="0"/>
              <w:jc w:val="center"/>
            </w:pPr>
            <w:r>
              <w:rPr>
                <w:rFonts w:ascii="Arial" w:hAnsi="Arial" w:eastAsia="等线" w:cs="Arial"/>
                <w:sz w:val="22"/>
              </w:rPr>
              <w:t>2次</w:t>
            </w:r>
          </w:p>
        </w:tc>
        <w:tc>
          <w:tcPr>
            <w:tcW w:w="1650" w:type="dxa"/>
            <w:tcMar>
              <w:top w:w="60" w:type="dxa"/>
              <w:left w:w="120" w:type="dxa"/>
              <w:bottom w:w="30" w:type="dxa"/>
              <w:right w:w="120" w:type="dxa"/>
            </w:tcMar>
          </w:tcPr>
          <w:p w14:paraId="12C86C35">
            <w:pPr>
              <w:spacing w:before="120" w:after="120" w:line="288" w:lineRule="auto"/>
              <w:ind w:left="0"/>
              <w:jc w:val="center"/>
            </w:pPr>
            <w:r>
              <w:rPr>
                <w:rFonts w:ascii="Arial" w:hAnsi="Arial" w:eastAsia="等线" w:cs="Arial"/>
                <w:sz w:val="22"/>
              </w:rPr>
              <w:t>礼、李</w:t>
            </w:r>
          </w:p>
        </w:tc>
        <w:tc>
          <w:tcPr>
            <w:tcW w:w="1650" w:type="dxa"/>
            <w:tcMar>
              <w:top w:w="60" w:type="dxa"/>
              <w:left w:w="120" w:type="dxa"/>
              <w:bottom w:w="30" w:type="dxa"/>
              <w:right w:w="120" w:type="dxa"/>
            </w:tcMar>
          </w:tcPr>
          <w:p w14:paraId="10F61AEA">
            <w:pPr>
              <w:spacing w:before="120" w:after="120" w:line="288" w:lineRule="auto"/>
              <w:ind w:left="0"/>
              <w:jc w:val="center"/>
            </w:pPr>
            <w:r>
              <w:rPr>
                <w:rFonts w:ascii="Arial" w:hAnsi="Arial" w:eastAsia="等线" w:cs="Arial"/>
                <w:sz w:val="22"/>
              </w:rPr>
              <w:t>协和礼拜堂、李传别宅</w:t>
            </w:r>
          </w:p>
        </w:tc>
        <w:tc>
          <w:tcPr>
            <w:tcW w:w="1650" w:type="dxa"/>
            <w:tcMar>
              <w:top w:w="60" w:type="dxa"/>
              <w:left w:w="120" w:type="dxa"/>
              <w:bottom w:w="30" w:type="dxa"/>
              <w:right w:w="120" w:type="dxa"/>
            </w:tcMar>
          </w:tcPr>
          <w:p w14:paraId="2DB01E42">
            <w:pPr>
              <w:spacing w:before="120" w:after="120" w:line="288" w:lineRule="auto"/>
              <w:ind w:left="0"/>
              <w:jc w:val="center"/>
            </w:pPr>
            <w:r>
              <w:rPr>
                <w:rFonts w:ascii="Arial" w:hAnsi="Arial" w:eastAsia="等线" w:cs="Arial"/>
                <w:sz w:val="22"/>
              </w:rPr>
              <w:t>中</w:t>
            </w:r>
          </w:p>
        </w:tc>
      </w:tr>
      <w:tr w14:paraId="4BE942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8D69DD7">
            <w:pPr>
              <w:spacing w:before="120" w:after="120" w:line="288" w:lineRule="auto"/>
              <w:ind w:left="0"/>
              <w:jc w:val="center"/>
            </w:pPr>
            <w:r>
              <w:rPr>
                <w:rFonts w:ascii="Arial" w:hAnsi="Arial" w:eastAsia="等线" w:cs="Arial"/>
                <w:sz w:val="22"/>
              </w:rPr>
              <w:t>tian</w:t>
            </w:r>
          </w:p>
        </w:tc>
        <w:tc>
          <w:tcPr>
            <w:tcW w:w="1650" w:type="dxa"/>
            <w:tcMar>
              <w:top w:w="60" w:type="dxa"/>
              <w:left w:w="120" w:type="dxa"/>
              <w:bottom w:w="30" w:type="dxa"/>
              <w:right w:w="120" w:type="dxa"/>
            </w:tcMar>
          </w:tcPr>
          <w:p w14:paraId="65ADD583">
            <w:pPr>
              <w:spacing w:before="120" w:after="120" w:line="288" w:lineRule="auto"/>
              <w:ind w:left="0"/>
              <w:jc w:val="center"/>
            </w:pPr>
            <w:r>
              <w:rPr>
                <w:rFonts w:ascii="Arial" w:hAnsi="Arial" w:eastAsia="等线" w:cs="Arial"/>
                <w:sz w:val="22"/>
              </w:rPr>
              <w:t>2次</w:t>
            </w:r>
          </w:p>
        </w:tc>
        <w:tc>
          <w:tcPr>
            <w:tcW w:w="1650" w:type="dxa"/>
            <w:tcMar>
              <w:top w:w="60" w:type="dxa"/>
              <w:left w:w="120" w:type="dxa"/>
              <w:bottom w:w="30" w:type="dxa"/>
              <w:right w:w="120" w:type="dxa"/>
            </w:tcMar>
          </w:tcPr>
          <w:p w14:paraId="7B36AB38">
            <w:pPr>
              <w:spacing w:before="120" w:after="120" w:line="288" w:lineRule="auto"/>
              <w:ind w:left="0"/>
              <w:jc w:val="center"/>
            </w:pPr>
            <w:r>
              <w:rPr>
                <w:rFonts w:ascii="Arial" w:hAnsi="Arial" w:eastAsia="等线" w:cs="Arial"/>
                <w:sz w:val="22"/>
              </w:rPr>
              <w:t>天</w:t>
            </w:r>
          </w:p>
        </w:tc>
        <w:tc>
          <w:tcPr>
            <w:tcW w:w="1650" w:type="dxa"/>
            <w:tcMar>
              <w:top w:w="60" w:type="dxa"/>
              <w:left w:w="120" w:type="dxa"/>
              <w:bottom w:w="30" w:type="dxa"/>
              <w:right w:w="120" w:type="dxa"/>
            </w:tcMar>
          </w:tcPr>
          <w:p w14:paraId="5752126E">
            <w:pPr>
              <w:spacing w:before="120" w:after="120" w:line="288" w:lineRule="auto"/>
              <w:ind w:left="0"/>
              <w:jc w:val="center"/>
            </w:pPr>
            <w:r>
              <w:rPr>
                <w:rFonts w:ascii="Arial" w:hAnsi="Arial" w:eastAsia="等线" w:cs="Arial"/>
                <w:sz w:val="22"/>
              </w:rPr>
              <w:t>海天堂构、天主教堂</w:t>
            </w:r>
          </w:p>
        </w:tc>
        <w:tc>
          <w:tcPr>
            <w:tcW w:w="1650" w:type="dxa"/>
            <w:tcMar>
              <w:top w:w="60" w:type="dxa"/>
              <w:left w:w="120" w:type="dxa"/>
              <w:bottom w:w="30" w:type="dxa"/>
              <w:right w:w="120" w:type="dxa"/>
            </w:tcMar>
          </w:tcPr>
          <w:p w14:paraId="09298339">
            <w:pPr>
              <w:spacing w:before="120" w:after="120" w:line="288" w:lineRule="auto"/>
              <w:ind w:left="0"/>
              <w:jc w:val="center"/>
            </w:pPr>
            <w:r>
              <w:rPr>
                <w:rFonts w:ascii="Arial" w:hAnsi="Arial" w:eastAsia="等线" w:cs="Arial"/>
                <w:sz w:val="22"/>
              </w:rPr>
              <w:t>中</w:t>
            </w:r>
          </w:p>
        </w:tc>
      </w:tr>
    </w:tbl>
    <w:p w14:paraId="34A36A6F">
      <w:pPr>
        <w:spacing w:before="120" w:after="120" w:line="288" w:lineRule="auto"/>
        <w:ind w:left="0"/>
        <w:jc w:val="left"/>
      </w:pPr>
      <w:r>
        <w:rPr>
          <w:rFonts w:ascii="Arial" w:hAnsi="Arial" w:eastAsia="等线" w:cs="Arial"/>
          <w:sz w:val="22"/>
        </w:rPr>
        <w:t>表3 无重复单音节拼音清单（唯一匹配）</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7EDF3E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6C5548E">
            <w:pPr>
              <w:spacing w:before="120" w:after="120" w:line="288" w:lineRule="auto"/>
              <w:ind w:left="0"/>
              <w:jc w:val="center"/>
            </w:pPr>
            <w:r>
              <w:rPr>
                <w:rFonts w:ascii="Arial" w:hAnsi="Arial" w:eastAsia="等线" w:cs="Arial"/>
                <w:sz w:val="22"/>
              </w:rPr>
              <w:t>无重复拼音</w:t>
            </w:r>
          </w:p>
        </w:tc>
        <w:tc>
          <w:tcPr>
            <w:tcW w:w="2070" w:type="dxa"/>
            <w:tcMar>
              <w:top w:w="60" w:type="dxa"/>
              <w:left w:w="120" w:type="dxa"/>
              <w:bottom w:w="30" w:type="dxa"/>
              <w:right w:w="120" w:type="dxa"/>
            </w:tcMar>
          </w:tcPr>
          <w:p w14:paraId="49358662">
            <w:pPr>
              <w:spacing w:before="120" w:after="120" w:line="288" w:lineRule="auto"/>
              <w:ind w:left="0"/>
              <w:jc w:val="center"/>
            </w:pPr>
            <w:r>
              <w:rPr>
                <w:rFonts w:ascii="Arial" w:hAnsi="Arial" w:eastAsia="等线" w:cs="Arial"/>
                <w:sz w:val="22"/>
              </w:rPr>
              <w:t>对应汉字</w:t>
            </w:r>
          </w:p>
        </w:tc>
        <w:tc>
          <w:tcPr>
            <w:tcW w:w="2070" w:type="dxa"/>
            <w:tcMar>
              <w:top w:w="60" w:type="dxa"/>
              <w:left w:w="120" w:type="dxa"/>
              <w:bottom w:w="30" w:type="dxa"/>
              <w:right w:w="120" w:type="dxa"/>
            </w:tcMar>
          </w:tcPr>
          <w:p w14:paraId="128B3F29">
            <w:pPr>
              <w:spacing w:before="120" w:after="120" w:line="288" w:lineRule="auto"/>
              <w:ind w:left="0"/>
              <w:jc w:val="center"/>
            </w:pPr>
            <w:r>
              <w:rPr>
                <w:rFonts w:ascii="Arial" w:hAnsi="Arial" w:eastAsia="等线" w:cs="Arial"/>
                <w:sz w:val="22"/>
              </w:rPr>
              <w:t>唯一所属景点</w:t>
            </w:r>
          </w:p>
        </w:tc>
        <w:tc>
          <w:tcPr>
            <w:tcW w:w="2070" w:type="dxa"/>
            <w:tcMar>
              <w:top w:w="60" w:type="dxa"/>
              <w:left w:w="120" w:type="dxa"/>
              <w:bottom w:w="30" w:type="dxa"/>
              <w:right w:w="120" w:type="dxa"/>
            </w:tcMar>
          </w:tcPr>
          <w:p w14:paraId="1EE64D7B">
            <w:pPr>
              <w:spacing w:before="120" w:after="120" w:line="288" w:lineRule="auto"/>
              <w:ind w:left="0"/>
              <w:jc w:val="center"/>
            </w:pPr>
            <w:r>
              <w:rPr>
                <w:rFonts w:ascii="Arial" w:hAnsi="Arial" w:eastAsia="等线" w:cs="Arial"/>
                <w:sz w:val="22"/>
              </w:rPr>
              <w:t>匹配效果</w:t>
            </w:r>
          </w:p>
        </w:tc>
      </w:tr>
      <w:tr w14:paraId="6A9AC8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3277282">
            <w:pPr>
              <w:spacing w:before="120" w:after="120" w:line="288" w:lineRule="auto"/>
              <w:ind w:left="0"/>
              <w:jc w:val="center"/>
            </w:pPr>
            <w:r>
              <w:rPr>
                <w:rFonts w:ascii="Arial" w:hAnsi="Arial" w:eastAsia="等线" w:cs="Arial"/>
                <w:sz w:val="22"/>
              </w:rPr>
              <w:t>xu</w:t>
            </w:r>
          </w:p>
        </w:tc>
        <w:tc>
          <w:tcPr>
            <w:tcW w:w="2070" w:type="dxa"/>
            <w:tcMar>
              <w:top w:w="60" w:type="dxa"/>
              <w:left w:w="120" w:type="dxa"/>
              <w:bottom w:w="30" w:type="dxa"/>
              <w:right w:w="120" w:type="dxa"/>
            </w:tcMar>
          </w:tcPr>
          <w:p w14:paraId="56684F21">
            <w:pPr>
              <w:spacing w:before="120" w:after="120" w:line="288" w:lineRule="auto"/>
              <w:ind w:left="0"/>
              <w:jc w:val="center"/>
            </w:pPr>
            <w:r>
              <w:rPr>
                <w:rFonts w:ascii="Arial" w:hAnsi="Arial" w:eastAsia="等线" w:cs="Arial"/>
                <w:sz w:val="22"/>
              </w:rPr>
              <w:t>许</w:t>
            </w:r>
          </w:p>
        </w:tc>
        <w:tc>
          <w:tcPr>
            <w:tcW w:w="2070" w:type="dxa"/>
            <w:tcMar>
              <w:top w:w="60" w:type="dxa"/>
              <w:left w:w="120" w:type="dxa"/>
              <w:bottom w:w="30" w:type="dxa"/>
              <w:right w:w="120" w:type="dxa"/>
            </w:tcMar>
          </w:tcPr>
          <w:p w14:paraId="0DCD61CC">
            <w:pPr>
              <w:spacing w:before="120" w:after="120" w:line="288" w:lineRule="auto"/>
              <w:ind w:left="0"/>
              <w:jc w:val="center"/>
            </w:pPr>
            <w:r>
              <w:rPr>
                <w:rFonts w:ascii="Arial" w:hAnsi="Arial" w:eastAsia="等线" w:cs="Arial"/>
                <w:sz w:val="22"/>
              </w:rPr>
              <w:t>许家园</w:t>
            </w:r>
          </w:p>
        </w:tc>
        <w:tc>
          <w:tcPr>
            <w:tcW w:w="2070" w:type="dxa"/>
            <w:tcMar>
              <w:top w:w="60" w:type="dxa"/>
              <w:left w:w="120" w:type="dxa"/>
              <w:bottom w:w="30" w:type="dxa"/>
              <w:right w:w="120" w:type="dxa"/>
            </w:tcMar>
          </w:tcPr>
          <w:p w14:paraId="42C322F4">
            <w:pPr>
              <w:spacing w:before="120" w:after="120" w:line="288" w:lineRule="auto"/>
              <w:ind w:left="0"/>
              <w:jc w:val="center"/>
            </w:pPr>
            <w:r>
              <w:rPr>
                <w:rFonts w:ascii="Arial" w:hAnsi="Arial" w:eastAsia="等线" w:cs="Arial"/>
                <w:sz w:val="22"/>
              </w:rPr>
              <w:t>100%精准匹配，无歧义</w:t>
            </w:r>
          </w:p>
        </w:tc>
      </w:tr>
      <w:tr w14:paraId="152983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0D27D48">
            <w:pPr>
              <w:spacing w:before="120" w:after="120" w:line="288" w:lineRule="auto"/>
              <w:ind w:left="0"/>
              <w:jc w:val="center"/>
            </w:pPr>
            <w:r>
              <w:rPr>
                <w:rFonts w:ascii="Arial" w:hAnsi="Arial" w:eastAsia="等线" w:cs="Arial"/>
                <w:sz w:val="22"/>
              </w:rPr>
              <w:t>jia</w:t>
            </w:r>
          </w:p>
        </w:tc>
        <w:tc>
          <w:tcPr>
            <w:tcW w:w="2070" w:type="dxa"/>
            <w:tcMar>
              <w:top w:w="60" w:type="dxa"/>
              <w:left w:w="120" w:type="dxa"/>
              <w:bottom w:w="30" w:type="dxa"/>
              <w:right w:w="120" w:type="dxa"/>
            </w:tcMar>
          </w:tcPr>
          <w:p w14:paraId="2FE59E9C">
            <w:pPr>
              <w:spacing w:before="120" w:after="120" w:line="288" w:lineRule="auto"/>
              <w:ind w:left="0"/>
              <w:jc w:val="center"/>
            </w:pPr>
            <w:r>
              <w:rPr>
                <w:rFonts w:ascii="Arial" w:hAnsi="Arial" w:eastAsia="等线" w:cs="Arial"/>
                <w:sz w:val="22"/>
              </w:rPr>
              <w:t>家</w:t>
            </w:r>
          </w:p>
        </w:tc>
        <w:tc>
          <w:tcPr>
            <w:tcW w:w="2070" w:type="dxa"/>
            <w:tcMar>
              <w:top w:w="60" w:type="dxa"/>
              <w:left w:w="120" w:type="dxa"/>
              <w:bottom w:w="30" w:type="dxa"/>
              <w:right w:w="120" w:type="dxa"/>
            </w:tcMar>
          </w:tcPr>
          <w:p w14:paraId="1480AE1C">
            <w:pPr>
              <w:spacing w:before="120" w:after="120" w:line="288" w:lineRule="auto"/>
              <w:ind w:left="0"/>
              <w:jc w:val="center"/>
            </w:pPr>
            <w:r>
              <w:rPr>
                <w:rFonts w:ascii="Arial" w:hAnsi="Arial" w:eastAsia="等线" w:cs="Arial"/>
                <w:sz w:val="22"/>
              </w:rPr>
              <w:t>许家园</w:t>
            </w:r>
          </w:p>
        </w:tc>
        <w:tc>
          <w:tcPr>
            <w:tcW w:w="2070" w:type="dxa"/>
            <w:tcMar>
              <w:top w:w="60" w:type="dxa"/>
              <w:left w:w="120" w:type="dxa"/>
              <w:bottom w:w="30" w:type="dxa"/>
              <w:right w:w="120" w:type="dxa"/>
            </w:tcMar>
          </w:tcPr>
          <w:p w14:paraId="7E8288C9">
            <w:pPr>
              <w:spacing w:before="120" w:after="120" w:line="288" w:lineRule="auto"/>
              <w:ind w:left="0"/>
              <w:jc w:val="center"/>
            </w:pPr>
            <w:r>
              <w:rPr>
                <w:rFonts w:ascii="Arial" w:hAnsi="Arial" w:eastAsia="等线" w:cs="Arial"/>
                <w:sz w:val="22"/>
              </w:rPr>
              <w:t>100%精准匹配，无歧义</w:t>
            </w:r>
          </w:p>
        </w:tc>
      </w:tr>
      <w:tr w14:paraId="7BA56F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0FEEE12">
            <w:pPr>
              <w:spacing w:before="120" w:after="120" w:line="288" w:lineRule="auto"/>
              <w:ind w:left="0"/>
              <w:jc w:val="center"/>
            </w:pPr>
            <w:r>
              <w:rPr>
                <w:rFonts w:ascii="Arial" w:hAnsi="Arial" w:eastAsia="等线" w:cs="Arial"/>
                <w:sz w:val="22"/>
              </w:rPr>
              <w:t>yang</w:t>
            </w:r>
          </w:p>
        </w:tc>
        <w:tc>
          <w:tcPr>
            <w:tcW w:w="2070" w:type="dxa"/>
            <w:tcMar>
              <w:top w:w="60" w:type="dxa"/>
              <w:left w:w="120" w:type="dxa"/>
              <w:bottom w:w="30" w:type="dxa"/>
              <w:right w:w="120" w:type="dxa"/>
            </w:tcMar>
          </w:tcPr>
          <w:p w14:paraId="28CBF2DF">
            <w:pPr>
              <w:spacing w:before="120" w:after="120" w:line="288" w:lineRule="auto"/>
              <w:ind w:left="0"/>
              <w:jc w:val="center"/>
            </w:pPr>
            <w:r>
              <w:rPr>
                <w:rFonts w:ascii="Arial" w:hAnsi="Arial" w:eastAsia="等线" w:cs="Arial"/>
                <w:sz w:val="22"/>
              </w:rPr>
              <w:t>仰</w:t>
            </w:r>
          </w:p>
        </w:tc>
        <w:tc>
          <w:tcPr>
            <w:tcW w:w="2070" w:type="dxa"/>
            <w:tcMar>
              <w:top w:w="60" w:type="dxa"/>
              <w:left w:w="120" w:type="dxa"/>
              <w:bottom w:w="30" w:type="dxa"/>
              <w:right w:w="120" w:type="dxa"/>
            </w:tcMar>
          </w:tcPr>
          <w:p w14:paraId="494AAE94">
            <w:pPr>
              <w:spacing w:before="120" w:after="120" w:line="288" w:lineRule="auto"/>
              <w:ind w:left="0"/>
              <w:jc w:val="center"/>
            </w:pPr>
            <w:r>
              <w:rPr>
                <w:rFonts w:ascii="Arial" w:hAnsi="Arial" w:eastAsia="等线" w:cs="Arial"/>
                <w:sz w:val="22"/>
              </w:rPr>
              <w:t>仰高别墅</w:t>
            </w:r>
          </w:p>
        </w:tc>
        <w:tc>
          <w:tcPr>
            <w:tcW w:w="2070" w:type="dxa"/>
            <w:tcMar>
              <w:top w:w="60" w:type="dxa"/>
              <w:left w:w="120" w:type="dxa"/>
              <w:bottom w:w="30" w:type="dxa"/>
              <w:right w:w="120" w:type="dxa"/>
            </w:tcMar>
          </w:tcPr>
          <w:p w14:paraId="054F168D">
            <w:pPr>
              <w:spacing w:before="120" w:after="120" w:line="288" w:lineRule="auto"/>
              <w:ind w:left="0"/>
              <w:jc w:val="center"/>
            </w:pPr>
            <w:r>
              <w:rPr>
                <w:rFonts w:ascii="Arial" w:hAnsi="Arial" w:eastAsia="等线" w:cs="Arial"/>
                <w:sz w:val="22"/>
              </w:rPr>
              <w:t>100%精准匹配，无歧义</w:t>
            </w:r>
          </w:p>
        </w:tc>
      </w:tr>
      <w:tr w14:paraId="169893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D5D42AF">
            <w:pPr>
              <w:spacing w:before="120" w:after="120" w:line="288" w:lineRule="auto"/>
              <w:ind w:left="0"/>
              <w:jc w:val="center"/>
            </w:pPr>
            <w:r>
              <w:rPr>
                <w:rFonts w:ascii="Arial" w:hAnsi="Arial" w:eastAsia="等线" w:cs="Arial"/>
                <w:sz w:val="22"/>
              </w:rPr>
              <w:t>gao</w:t>
            </w:r>
          </w:p>
        </w:tc>
        <w:tc>
          <w:tcPr>
            <w:tcW w:w="2070" w:type="dxa"/>
            <w:tcMar>
              <w:top w:w="60" w:type="dxa"/>
              <w:left w:w="120" w:type="dxa"/>
              <w:bottom w:w="30" w:type="dxa"/>
              <w:right w:w="120" w:type="dxa"/>
            </w:tcMar>
          </w:tcPr>
          <w:p w14:paraId="7C202002">
            <w:pPr>
              <w:spacing w:before="120" w:after="120" w:line="288" w:lineRule="auto"/>
              <w:ind w:left="0"/>
              <w:jc w:val="center"/>
            </w:pPr>
            <w:r>
              <w:rPr>
                <w:rFonts w:ascii="Arial" w:hAnsi="Arial" w:eastAsia="等线" w:cs="Arial"/>
                <w:sz w:val="22"/>
              </w:rPr>
              <w:t>高</w:t>
            </w:r>
          </w:p>
        </w:tc>
        <w:tc>
          <w:tcPr>
            <w:tcW w:w="2070" w:type="dxa"/>
            <w:tcMar>
              <w:top w:w="60" w:type="dxa"/>
              <w:left w:w="120" w:type="dxa"/>
              <w:bottom w:w="30" w:type="dxa"/>
              <w:right w:w="120" w:type="dxa"/>
            </w:tcMar>
          </w:tcPr>
          <w:p w14:paraId="0B3CF70E">
            <w:pPr>
              <w:spacing w:before="120" w:after="120" w:line="288" w:lineRule="auto"/>
              <w:ind w:left="0"/>
              <w:jc w:val="center"/>
            </w:pPr>
            <w:r>
              <w:rPr>
                <w:rFonts w:ascii="Arial" w:hAnsi="Arial" w:eastAsia="等线" w:cs="Arial"/>
                <w:sz w:val="22"/>
              </w:rPr>
              <w:t>仰高别墅</w:t>
            </w:r>
          </w:p>
        </w:tc>
        <w:tc>
          <w:tcPr>
            <w:tcW w:w="2070" w:type="dxa"/>
            <w:tcMar>
              <w:top w:w="60" w:type="dxa"/>
              <w:left w:w="120" w:type="dxa"/>
              <w:bottom w:w="30" w:type="dxa"/>
              <w:right w:w="120" w:type="dxa"/>
            </w:tcMar>
          </w:tcPr>
          <w:p w14:paraId="318421EA">
            <w:pPr>
              <w:spacing w:before="120" w:after="120" w:line="288" w:lineRule="auto"/>
              <w:ind w:left="0"/>
              <w:jc w:val="center"/>
            </w:pPr>
            <w:r>
              <w:rPr>
                <w:rFonts w:ascii="Arial" w:hAnsi="Arial" w:eastAsia="等线" w:cs="Arial"/>
                <w:sz w:val="22"/>
              </w:rPr>
              <w:t>100%精准匹配，无歧义</w:t>
            </w:r>
          </w:p>
        </w:tc>
      </w:tr>
      <w:tr w14:paraId="1AA6EA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48B2959">
            <w:pPr>
              <w:spacing w:before="120" w:after="120" w:line="288" w:lineRule="auto"/>
              <w:ind w:left="0"/>
              <w:jc w:val="center"/>
            </w:pPr>
            <w:r>
              <w:rPr>
                <w:rFonts w:ascii="Arial" w:hAnsi="Arial" w:eastAsia="等线" w:cs="Arial"/>
                <w:sz w:val="22"/>
              </w:rPr>
              <w:t>shu</w:t>
            </w:r>
          </w:p>
        </w:tc>
        <w:tc>
          <w:tcPr>
            <w:tcW w:w="2070" w:type="dxa"/>
            <w:tcMar>
              <w:top w:w="60" w:type="dxa"/>
              <w:left w:w="120" w:type="dxa"/>
              <w:bottom w:w="30" w:type="dxa"/>
              <w:right w:w="120" w:type="dxa"/>
            </w:tcMar>
          </w:tcPr>
          <w:p w14:paraId="237B6BC3">
            <w:pPr>
              <w:spacing w:before="120" w:after="120" w:line="288" w:lineRule="auto"/>
              <w:ind w:left="0"/>
              <w:jc w:val="center"/>
            </w:pPr>
            <w:r>
              <w:rPr>
                <w:rFonts w:ascii="Arial" w:hAnsi="Arial" w:eastAsia="等线" w:cs="Arial"/>
                <w:sz w:val="22"/>
              </w:rPr>
              <w:t>墅</w:t>
            </w:r>
          </w:p>
        </w:tc>
        <w:tc>
          <w:tcPr>
            <w:tcW w:w="2070" w:type="dxa"/>
            <w:tcMar>
              <w:top w:w="60" w:type="dxa"/>
              <w:left w:w="120" w:type="dxa"/>
              <w:bottom w:w="30" w:type="dxa"/>
              <w:right w:w="120" w:type="dxa"/>
            </w:tcMar>
          </w:tcPr>
          <w:p w14:paraId="21A18DE4">
            <w:pPr>
              <w:spacing w:before="120" w:after="120" w:line="288" w:lineRule="auto"/>
              <w:ind w:left="0"/>
              <w:jc w:val="center"/>
            </w:pPr>
            <w:r>
              <w:rPr>
                <w:rFonts w:ascii="Arial" w:hAnsi="Arial" w:eastAsia="等线" w:cs="Arial"/>
                <w:sz w:val="22"/>
              </w:rPr>
              <w:t>仰高别墅</w:t>
            </w:r>
          </w:p>
        </w:tc>
        <w:tc>
          <w:tcPr>
            <w:tcW w:w="2070" w:type="dxa"/>
            <w:tcMar>
              <w:top w:w="60" w:type="dxa"/>
              <w:left w:w="120" w:type="dxa"/>
              <w:bottom w:w="30" w:type="dxa"/>
              <w:right w:w="120" w:type="dxa"/>
            </w:tcMar>
          </w:tcPr>
          <w:p w14:paraId="1E331BAC">
            <w:pPr>
              <w:spacing w:before="120" w:after="120" w:line="288" w:lineRule="auto"/>
              <w:ind w:left="0"/>
              <w:jc w:val="center"/>
            </w:pPr>
            <w:r>
              <w:rPr>
                <w:rFonts w:ascii="Arial" w:hAnsi="Arial" w:eastAsia="等线" w:cs="Arial"/>
                <w:sz w:val="22"/>
              </w:rPr>
              <w:t>100%精准匹配，无歧义</w:t>
            </w:r>
          </w:p>
        </w:tc>
      </w:tr>
      <w:tr w14:paraId="053699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F161CB5">
            <w:pPr>
              <w:spacing w:before="120" w:after="120" w:line="288" w:lineRule="auto"/>
              <w:ind w:left="0"/>
              <w:jc w:val="center"/>
            </w:pPr>
            <w:r>
              <w:rPr>
                <w:rFonts w:ascii="Arial" w:hAnsi="Arial" w:eastAsia="等线" w:cs="Arial"/>
                <w:sz w:val="22"/>
              </w:rPr>
              <w:t>xie</w:t>
            </w:r>
          </w:p>
        </w:tc>
        <w:tc>
          <w:tcPr>
            <w:tcW w:w="2070" w:type="dxa"/>
            <w:tcMar>
              <w:top w:w="60" w:type="dxa"/>
              <w:left w:w="120" w:type="dxa"/>
              <w:bottom w:w="30" w:type="dxa"/>
              <w:right w:w="120" w:type="dxa"/>
            </w:tcMar>
          </w:tcPr>
          <w:p w14:paraId="51D77BD7">
            <w:pPr>
              <w:spacing w:before="120" w:after="120" w:line="288" w:lineRule="auto"/>
              <w:ind w:left="0"/>
              <w:jc w:val="center"/>
            </w:pPr>
            <w:r>
              <w:rPr>
                <w:rFonts w:ascii="Arial" w:hAnsi="Arial" w:eastAsia="等线" w:cs="Arial"/>
                <w:sz w:val="22"/>
              </w:rPr>
              <w:t>协</w:t>
            </w:r>
          </w:p>
        </w:tc>
        <w:tc>
          <w:tcPr>
            <w:tcW w:w="2070" w:type="dxa"/>
            <w:tcMar>
              <w:top w:w="60" w:type="dxa"/>
              <w:left w:w="120" w:type="dxa"/>
              <w:bottom w:w="30" w:type="dxa"/>
              <w:right w:w="120" w:type="dxa"/>
            </w:tcMar>
          </w:tcPr>
          <w:p w14:paraId="358603AD">
            <w:pPr>
              <w:spacing w:before="120" w:after="120" w:line="288" w:lineRule="auto"/>
              <w:ind w:left="0"/>
              <w:jc w:val="center"/>
            </w:pPr>
            <w:r>
              <w:rPr>
                <w:rFonts w:ascii="Arial" w:hAnsi="Arial" w:eastAsia="等线" w:cs="Arial"/>
                <w:sz w:val="22"/>
              </w:rPr>
              <w:t>协和礼拜堂</w:t>
            </w:r>
          </w:p>
        </w:tc>
        <w:tc>
          <w:tcPr>
            <w:tcW w:w="2070" w:type="dxa"/>
            <w:tcMar>
              <w:top w:w="60" w:type="dxa"/>
              <w:left w:w="120" w:type="dxa"/>
              <w:bottom w:w="30" w:type="dxa"/>
              <w:right w:w="120" w:type="dxa"/>
            </w:tcMar>
          </w:tcPr>
          <w:p w14:paraId="3A8038A2">
            <w:pPr>
              <w:spacing w:before="120" w:after="120" w:line="288" w:lineRule="auto"/>
              <w:ind w:left="0"/>
              <w:jc w:val="center"/>
            </w:pPr>
            <w:r>
              <w:rPr>
                <w:rFonts w:ascii="Arial" w:hAnsi="Arial" w:eastAsia="等线" w:cs="Arial"/>
                <w:sz w:val="22"/>
              </w:rPr>
              <w:t>100%精准匹配，无歧义</w:t>
            </w:r>
          </w:p>
        </w:tc>
      </w:tr>
      <w:tr w14:paraId="7650F0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04BED52">
            <w:pPr>
              <w:spacing w:before="120" w:after="120" w:line="288" w:lineRule="auto"/>
              <w:ind w:left="0"/>
              <w:jc w:val="center"/>
            </w:pPr>
            <w:r>
              <w:rPr>
                <w:rFonts w:ascii="Arial" w:hAnsi="Arial" w:eastAsia="等线" w:cs="Arial"/>
                <w:sz w:val="22"/>
              </w:rPr>
              <w:t>he</w:t>
            </w:r>
          </w:p>
        </w:tc>
        <w:tc>
          <w:tcPr>
            <w:tcW w:w="2070" w:type="dxa"/>
            <w:tcMar>
              <w:top w:w="60" w:type="dxa"/>
              <w:left w:w="120" w:type="dxa"/>
              <w:bottom w:w="30" w:type="dxa"/>
              <w:right w:w="120" w:type="dxa"/>
            </w:tcMar>
          </w:tcPr>
          <w:p w14:paraId="1678BAC2">
            <w:pPr>
              <w:spacing w:before="120" w:after="120" w:line="288" w:lineRule="auto"/>
              <w:ind w:left="0"/>
              <w:jc w:val="center"/>
            </w:pPr>
            <w:r>
              <w:rPr>
                <w:rFonts w:ascii="Arial" w:hAnsi="Arial" w:eastAsia="等线" w:cs="Arial"/>
                <w:sz w:val="22"/>
              </w:rPr>
              <w:t>和</w:t>
            </w:r>
          </w:p>
        </w:tc>
        <w:tc>
          <w:tcPr>
            <w:tcW w:w="2070" w:type="dxa"/>
            <w:tcMar>
              <w:top w:w="60" w:type="dxa"/>
              <w:left w:w="120" w:type="dxa"/>
              <w:bottom w:w="30" w:type="dxa"/>
              <w:right w:w="120" w:type="dxa"/>
            </w:tcMar>
          </w:tcPr>
          <w:p w14:paraId="7CA26FE7">
            <w:pPr>
              <w:spacing w:before="120" w:after="120" w:line="288" w:lineRule="auto"/>
              <w:ind w:left="0"/>
              <w:jc w:val="center"/>
            </w:pPr>
            <w:r>
              <w:rPr>
                <w:rFonts w:ascii="Arial" w:hAnsi="Arial" w:eastAsia="等线" w:cs="Arial"/>
                <w:sz w:val="22"/>
              </w:rPr>
              <w:t>协和礼拜堂</w:t>
            </w:r>
          </w:p>
        </w:tc>
        <w:tc>
          <w:tcPr>
            <w:tcW w:w="2070" w:type="dxa"/>
            <w:tcMar>
              <w:top w:w="60" w:type="dxa"/>
              <w:left w:w="120" w:type="dxa"/>
              <w:bottom w:w="30" w:type="dxa"/>
              <w:right w:w="120" w:type="dxa"/>
            </w:tcMar>
          </w:tcPr>
          <w:p w14:paraId="08CD49AC">
            <w:pPr>
              <w:spacing w:before="120" w:after="120" w:line="288" w:lineRule="auto"/>
              <w:ind w:left="0"/>
              <w:jc w:val="center"/>
            </w:pPr>
            <w:r>
              <w:rPr>
                <w:rFonts w:ascii="Arial" w:hAnsi="Arial" w:eastAsia="等线" w:cs="Arial"/>
                <w:sz w:val="22"/>
              </w:rPr>
              <w:t>100%精准匹配，无歧义</w:t>
            </w:r>
          </w:p>
        </w:tc>
      </w:tr>
      <w:tr w14:paraId="7BDCFE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8D3A336">
            <w:pPr>
              <w:spacing w:before="120" w:after="120" w:line="288" w:lineRule="auto"/>
              <w:ind w:left="0"/>
              <w:jc w:val="center"/>
            </w:pPr>
            <w:r>
              <w:rPr>
                <w:rFonts w:ascii="Arial" w:hAnsi="Arial" w:eastAsia="等线" w:cs="Arial"/>
                <w:sz w:val="22"/>
              </w:rPr>
              <w:t>bai</w:t>
            </w:r>
          </w:p>
        </w:tc>
        <w:tc>
          <w:tcPr>
            <w:tcW w:w="2070" w:type="dxa"/>
            <w:tcMar>
              <w:top w:w="60" w:type="dxa"/>
              <w:left w:w="120" w:type="dxa"/>
              <w:bottom w:w="30" w:type="dxa"/>
              <w:right w:w="120" w:type="dxa"/>
            </w:tcMar>
          </w:tcPr>
          <w:p w14:paraId="0E2BAEB5">
            <w:pPr>
              <w:spacing w:before="120" w:after="120" w:line="288" w:lineRule="auto"/>
              <w:ind w:left="0"/>
              <w:jc w:val="center"/>
            </w:pPr>
            <w:r>
              <w:rPr>
                <w:rFonts w:ascii="Arial" w:hAnsi="Arial" w:eastAsia="等线" w:cs="Arial"/>
                <w:sz w:val="22"/>
              </w:rPr>
              <w:t>拜</w:t>
            </w:r>
          </w:p>
        </w:tc>
        <w:tc>
          <w:tcPr>
            <w:tcW w:w="2070" w:type="dxa"/>
            <w:tcMar>
              <w:top w:w="60" w:type="dxa"/>
              <w:left w:w="120" w:type="dxa"/>
              <w:bottom w:w="30" w:type="dxa"/>
              <w:right w:w="120" w:type="dxa"/>
            </w:tcMar>
          </w:tcPr>
          <w:p w14:paraId="43B1D955">
            <w:pPr>
              <w:spacing w:before="120" w:after="120" w:line="288" w:lineRule="auto"/>
              <w:ind w:left="0"/>
              <w:jc w:val="center"/>
            </w:pPr>
            <w:r>
              <w:rPr>
                <w:rFonts w:ascii="Arial" w:hAnsi="Arial" w:eastAsia="等线" w:cs="Arial"/>
                <w:sz w:val="22"/>
              </w:rPr>
              <w:t>协和礼拜堂</w:t>
            </w:r>
          </w:p>
        </w:tc>
        <w:tc>
          <w:tcPr>
            <w:tcW w:w="2070" w:type="dxa"/>
            <w:tcMar>
              <w:top w:w="60" w:type="dxa"/>
              <w:left w:w="120" w:type="dxa"/>
              <w:bottom w:w="30" w:type="dxa"/>
              <w:right w:w="120" w:type="dxa"/>
            </w:tcMar>
          </w:tcPr>
          <w:p w14:paraId="08947B3B">
            <w:pPr>
              <w:spacing w:before="120" w:after="120" w:line="288" w:lineRule="auto"/>
              <w:ind w:left="0"/>
              <w:jc w:val="center"/>
            </w:pPr>
            <w:r>
              <w:rPr>
                <w:rFonts w:ascii="Arial" w:hAnsi="Arial" w:eastAsia="等线" w:cs="Arial"/>
                <w:sz w:val="22"/>
              </w:rPr>
              <w:t>100%精准匹配，无歧义</w:t>
            </w:r>
          </w:p>
        </w:tc>
      </w:tr>
      <w:tr w14:paraId="4C9BBA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879CA68">
            <w:pPr>
              <w:spacing w:before="120" w:after="120" w:line="288" w:lineRule="auto"/>
              <w:ind w:left="0"/>
              <w:jc w:val="center"/>
            </w:pPr>
            <w:r>
              <w:rPr>
                <w:rFonts w:ascii="Arial" w:hAnsi="Arial" w:eastAsia="等线" w:cs="Arial"/>
                <w:sz w:val="22"/>
              </w:rPr>
              <w:t>hai</w:t>
            </w:r>
          </w:p>
        </w:tc>
        <w:tc>
          <w:tcPr>
            <w:tcW w:w="2070" w:type="dxa"/>
            <w:tcMar>
              <w:top w:w="60" w:type="dxa"/>
              <w:left w:w="120" w:type="dxa"/>
              <w:bottom w:w="30" w:type="dxa"/>
              <w:right w:w="120" w:type="dxa"/>
            </w:tcMar>
          </w:tcPr>
          <w:p w14:paraId="6C1CF289">
            <w:pPr>
              <w:spacing w:before="120" w:after="120" w:line="288" w:lineRule="auto"/>
              <w:ind w:left="0"/>
              <w:jc w:val="center"/>
            </w:pPr>
            <w:r>
              <w:rPr>
                <w:rFonts w:ascii="Arial" w:hAnsi="Arial" w:eastAsia="等线" w:cs="Arial"/>
                <w:sz w:val="22"/>
              </w:rPr>
              <w:t>海</w:t>
            </w:r>
          </w:p>
        </w:tc>
        <w:tc>
          <w:tcPr>
            <w:tcW w:w="2070" w:type="dxa"/>
            <w:tcMar>
              <w:top w:w="60" w:type="dxa"/>
              <w:left w:w="120" w:type="dxa"/>
              <w:bottom w:w="30" w:type="dxa"/>
              <w:right w:w="120" w:type="dxa"/>
            </w:tcMar>
          </w:tcPr>
          <w:p w14:paraId="6DA0F9E2">
            <w:pPr>
              <w:spacing w:before="120" w:after="120" w:line="288" w:lineRule="auto"/>
              <w:ind w:left="0"/>
              <w:jc w:val="center"/>
            </w:pPr>
            <w:r>
              <w:rPr>
                <w:rFonts w:ascii="Arial" w:hAnsi="Arial" w:eastAsia="等线" w:cs="Arial"/>
                <w:sz w:val="22"/>
              </w:rPr>
              <w:t>海天堂构</w:t>
            </w:r>
          </w:p>
        </w:tc>
        <w:tc>
          <w:tcPr>
            <w:tcW w:w="2070" w:type="dxa"/>
            <w:tcMar>
              <w:top w:w="60" w:type="dxa"/>
              <w:left w:w="120" w:type="dxa"/>
              <w:bottom w:w="30" w:type="dxa"/>
              <w:right w:w="120" w:type="dxa"/>
            </w:tcMar>
          </w:tcPr>
          <w:p w14:paraId="05A5F5C9">
            <w:pPr>
              <w:spacing w:before="120" w:after="120" w:line="288" w:lineRule="auto"/>
              <w:ind w:left="0"/>
              <w:jc w:val="center"/>
            </w:pPr>
            <w:r>
              <w:rPr>
                <w:rFonts w:ascii="Arial" w:hAnsi="Arial" w:eastAsia="等线" w:cs="Arial"/>
                <w:sz w:val="22"/>
              </w:rPr>
              <w:t>100%精准匹配，无歧义</w:t>
            </w:r>
          </w:p>
        </w:tc>
      </w:tr>
      <w:tr w14:paraId="5EB397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53F8EC7">
            <w:pPr>
              <w:spacing w:before="120" w:after="120" w:line="288" w:lineRule="auto"/>
              <w:ind w:left="0"/>
              <w:jc w:val="center"/>
            </w:pPr>
            <w:r>
              <w:rPr>
                <w:rFonts w:ascii="Arial" w:hAnsi="Arial" w:eastAsia="等线" w:cs="Arial"/>
                <w:sz w:val="22"/>
              </w:rPr>
              <w:t>gou</w:t>
            </w:r>
          </w:p>
        </w:tc>
        <w:tc>
          <w:tcPr>
            <w:tcW w:w="2070" w:type="dxa"/>
            <w:tcMar>
              <w:top w:w="60" w:type="dxa"/>
              <w:left w:w="120" w:type="dxa"/>
              <w:bottom w:w="30" w:type="dxa"/>
              <w:right w:w="120" w:type="dxa"/>
            </w:tcMar>
          </w:tcPr>
          <w:p w14:paraId="2087EEFB">
            <w:pPr>
              <w:spacing w:before="120" w:after="120" w:line="288" w:lineRule="auto"/>
              <w:ind w:left="0"/>
              <w:jc w:val="center"/>
            </w:pPr>
            <w:r>
              <w:rPr>
                <w:rFonts w:ascii="Arial" w:hAnsi="Arial" w:eastAsia="等线" w:cs="Arial"/>
                <w:sz w:val="22"/>
              </w:rPr>
              <w:t>构</w:t>
            </w:r>
          </w:p>
        </w:tc>
        <w:tc>
          <w:tcPr>
            <w:tcW w:w="2070" w:type="dxa"/>
            <w:tcMar>
              <w:top w:w="60" w:type="dxa"/>
              <w:left w:w="120" w:type="dxa"/>
              <w:bottom w:w="30" w:type="dxa"/>
              <w:right w:w="120" w:type="dxa"/>
            </w:tcMar>
          </w:tcPr>
          <w:p w14:paraId="4E325306">
            <w:pPr>
              <w:spacing w:before="120" w:after="120" w:line="288" w:lineRule="auto"/>
              <w:ind w:left="0"/>
              <w:jc w:val="center"/>
            </w:pPr>
            <w:r>
              <w:rPr>
                <w:rFonts w:ascii="Arial" w:hAnsi="Arial" w:eastAsia="等线" w:cs="Arial"/>
                <w:sz w:val="22"/>
              </w:rPr>
              <w:t>海天堂构</w:t>
            </w:r>
          </w:p>
        </w:tc>
        <w:tc>
          <w:tcPr>
            <w:tcW w:w="2070" w:type="dxa"/>
            <w:tcMar>
              <w:top w:w="60" w:type="dxa"/>
              <w:left w:w="120" w:type="dxa"/>
              <w:bottom w:w="30" w:type="dxa"/>
              <w:right w:w="120" w:type="dxa"/>
            </w:tcMar>
          </w:tcPr>
          <w:p w14:paraId="7D1F7D68">
            <w:pPr>
              <w:spacing w:before="120" w:after="120" w:line="288" w:lineRule="auto"/>
              <w:ind w:left="0"/>
              <w:jc w:val="center"/>
            </w:pPr>
            <w:r>
              <w:rPr>
                <w:rFonts w:ascii="Arial" w:hAnsi="Arial" w:eastAsia="等线" w:cs="Arial"/>
                <w:sz w:val="22"/>
              </w:rPr>
              <w:t>100%精准匹配，无歧义</w:t>
            </w:r>
          </w:p>
        </w:tc>
      </w:tr>
      <w:tr w14:paraId="280345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524EE98">
            <w:pPr>
              <w:spacing w:before="120" w:after="120" w:line="288" w:lineRule="auto"/>
              <w:ind w:left="0"/>
              <w:jc w:val="center"/>
            </w:pPr>
            <w:r>
              <w:rPr>
                <w:rFonts w:ascii="Arial" w:hAnsi="Arial" w:eastAsia="等线" w:cs="Arial"/>
                <w:sz w:val="22"/>
              </w:rPr>
              <w:t>huang</w:t>
            </w:r>
          </w:p>
        </w:tc>
        <w:tc>
          <w:tcPr>
            <w:tcW w:w="2070" w:type="dxa"/>
            <w:tcMar>
              <w:top w:w="60" w:type="dxa"/>
              <w:left w:w="120" w:type="dxa"/>
              <w:bottom w:w="30" w:type="dxa"/>
              <w:right w:w="120" w:type="dxa"/>
            </w:tcMar>
          </w:tcPr>
          <w:p w14:paraId="7FDD758D">
            <w:pPr>
              <w:spacing w:before="120" w:after="120" w:line="288" w:lineRule="auto"/>
              <w:ind w:left="0"/>
              <w:jc w:val="center"/>
            </w:pPr>
            <w:r>
              <w:rPr>
                <w:rFonts w:ascii="Arial" w:hAnsi="Arial" w:eastAsia="等线" w:cs="Arial"/>
                <w:sz w:val="22"/>
              </w:rPr>
              <w:t>黄</w:t>
            </w:r>
          </w:p>
        </w:tc>
        <w:tc>
          <w:tcPr>
            <w:tcW w:w="2070" w:type="dxa"/>
            <w:tcMar>
              <w:top w:w="60" w:type="dxa"/>
              <w:left w:w="120" w:type="dxa"/>
              <w:bottom w:w="30" w:type="dxa"/>
              <w:right w:w="120" w:type="dxa"/>
            </w:tcMar>
          </w:tcPr>
          <w:p w14:paraId="0FE23CE3">
            <w:pPr>
              <w:spacing w:before="120" w:after="120" w:line="288" w:lineRule="auto"/>
              <w:ind w:left="0"/>
              <w:jc w:val="center"/>
            </w:pPr>
            <w:r>
              <w:rPr>
                <w:rFonts w:ascii="Arial" w:hAnsi="Arial" w:eastAsia="等线" w:cs="Arial"/>
                <w:sz w:val="22"/>
              </w:rPr>
              <w:t>黄荣远堂</w:t>
            </w:r>
          </w:p>
        </w:tc>
        <w:tc>
          <w:tcPr>
            <w:tcW w:w="2070" w:type="dxa"/>
            <w:tcMar>
              <w:top w:w="60" w:type="dxa"/>
              <w:left w:w="120" w:type="dxa"/>
              <w:bottom w:w="30" w:type="dxa"/>
              <w:right w:w="120" w:type="dxa"/>
            </w:tcMar>
          </w:tcPr>
          <w:p w14:paraId="366629DA">
            <w:pPr>
              <w:spacing w:before="120" w:after="120" w:line="288" w:lineRule="auto"/>
              <w:ind w:left="0"/>
              <w:jc w:val="center"/>
            </w:pPr>
            <w:r>
              <w:rPr>
                <w:rFonts w:ascii="Arial" w:hAnsi="Arial" w:eastAsia="等线" w:cs="Arial"/>
                <w:sz w:val="22"/>
              </w:rPr>
              <w:t>100%精准匹配，无歧义</w:t>
            </w:r>
          </w:p>
        </w:tc>
      </w:tr>
      <w:tr w14:paraId="7E1BE1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2BFD8FF">
            <w:pPr>
              <w:spacing w:before="120" w:after="120" w:line="288" w:lineRule="auto"/>
              <w:ind w:left="0"/>
              <w:jc w:val="center"/>
            </w:pPr>
            <w:r>
              <w:rPr>
                <w:rFonts w:ascii="Arial" w:hAnsi="Arial" w:eastAsia="等线" w:cs="Arial"/>
                <w:sz w:val="22"/>
              </w:rPr>
              <w:t>rong</w:t>
            </w:r>
          </w:p>
        </w:tc>
        <w:tc>
          <w:tcPr>
            <w:tcW w:w="2070" w:type="dxa"/>
            <w:tcMar>
              <w:top w:w="60" w:type="dxa"/>
              <w:left w:w="120" w:type="dxa"/>
              <w:bottom w:w="30" w:type="dxa"/>
              <w:right w:w="120" w:type="dxa"/>
            </w:tcMar>
          </w:tcPr>
          <w:p w14:paraId="1A116D1E">
            <w:pPr>
              <w:spacing w:before="120" w:after="120" w:line="288" w:lineRule="auto"/>
              <w:ind w:left="0"/>
              <w:jc w:val="center"/>
            </w:pPr>
            <w:r>
              <w:rPr>
                <w:rFonts w:ascii="Arial" w:hAnsi="Arial" w:eastAsia="等线" w:cs="Arial"/>
                <w:sz w:val="22"/>
              </w:rPr>
              <w:t>荣</w:t>
            </w:r>
          </w:p>
        </w:tc>
        <w:tc>
          <w:tcPr>
            <w:tcW w:w="2070" w:type="dxa"/>
            <w:tcMar>
              <w:top w:w="60" w:type="dxa"/>
              <w:left w:w="120" w:type="dxa"/>
              <w:bottom w:w="30" w:type="dxa"/>
              <w:right w:w="120" w:type="dxa"/>
            </w:tcMar>
          </w:tcPr>
          <w:p w14:paraId="4FB93F64">
            <w:pPr>
              <w:spacing w:before="120" w:after="120" w:line="288" w:lineRule="auto"/>
              <w:ind w:left="0"/>
              <w:jc w:val="center"/>
            </w:pPr>
            <w:r>
              <w:rPr>
                <w:rFonts w:ascii="Arial" w:hAnsi="Arial" w:eastAsia="等线" w:cs="Arial"/>
                <w:sz w:val="22"/>
              </w:rPr>
              <w:t>黄荣远堂</w:t>
            </w:r>
          </w:p>
        </w:tc>
        <w:tc>
          <w:tcPr>
            <w:tcW w:w="2070" w:type="dxa"/>
            <w:tcMar>
              <w:top w:w="60" w:type="dxa"/>
              <w:left w:w="120" w:type="dxa"/>
              <w:bottom w:w="30" w:type="dxa"/>
              <w:right w:w="120" w:type="dxa"/>
            </w:tcMar>
          </w:tcPr>
          <w:p w14:paraId="6D41E40E">
            <w:pPr>
              <w:spacing w:before="120" w:after="120" w:line="288" w:lineRule="auto"/>
              <w:ind w:left="0"/>
              <w:jc w:val="center"/>
            </w:pPr>
            <w:r>
              <w:rPr>
                <w:rFonts w:ascii="Arial" w:hAnsi="Arial" w:eastAsia="等线" w:cs="Arial"/>
                <w:sz w:val="22"/>
              </w:rPr>
              <w:t>100%精准匹配，无歧义</w:t>
            </w:r>
          </w:p>
        </w:tc>
      </w:tr>
      <w:tr w14:paraId="6B0035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1EF4126">
            <w:pPr>
              <w:spacing w:before="120" w:after="120" w:line="288" w:lineRule="auto"/>
              <w:ind w:left="0"/>
              <w:jc w:val="center"/>
            </w:pPr>
            <w:r>
              <w:rPr>
                <w:rFonts w:ascii="Arial" w:hAnsi="Arial" w:eastAsia="等线" w:cs="Arial"/>
                <w:sz w:val="22"/>
              </w:rPr>
              <w:t>chuan</w:t>
            </w:r>
          </w:p>
        </w:tc>
        <w:tc>
          <w:tcPr>
            <w:tcW w:w="2070" w:type="dxa"/>
            <w:tcMar>
              <w:top w:w="60" w:type="dxa"/>
              <w:left w:w="120" w:type="dxa"/>
              <w:bottom w:w="30" w:type="dxa"/>
              <w:right w:w="120" w:type="dxa"/>
            </w:tcMar>
          </w:tcPr>
          <w:p w14:paraId="2436872F">
            <w:pPr>
              <w:spacing w:before="120" w:after="120" w:line="288" w:lineRule="auto"/>
              <w:ind w:left="0"/>
              <w:jc w:val="center"/>
            </w:pPr>
            <w:r>
              <w:rPr>
                <w:rFonts w:ascii="Arial" w:hAnsi="Arial" w:eastAsia="等线" w:cs="Arial"/>
                <w:sz w:val="22"/>
              </w:rPr>
              <w:t>传</w:t>
            </w:r>
          </w:p>
        </w:tc>
        <w:tc>
          <w:tcPr>
            <w:tcW w:w="2070" w:type="dxa"/>
            <w:tcMar>
              <w:top w:w="60" w:type="dxa"/>
              <w:left w:w="120" w:type="dxa"/>
              <w:bottom w:w="30" w:type="dxa"/>
              <w:right w:w="120" w:type="dxa"/>
            </w:tcMar>
          </w:tcPr>
          <w:p w14:paraId="4267DE77">
            <w:pPr>
              <w:spacing w:before="120" w:after="120" w:line="288" w:lineRule="auto"/>
              <w:ind w:left="0"/>
              <w:jc w:val="center"/>
            </w:pPr>
            <w:r>
              <w:rPr>
                <w:rFonts w:ascii="Arial" w:hAnsi="Arial" w:eastAsia="等线" w:cs="Arial"/>
                <w:sz w:val="22"/>
              </w:rPr>
              <w:t>李传别宅</w:t>
            </w:r>
          </w:p>
        </w:tc>
        <w:tc>
          <w:tcPr>
            <w:tcW w:w="2070" w:type="dxa"/>
            <w:tcMar>
              <w:top w:w="60" w:type="dxa"/>
              <w:left w:w="120" w:type="dxa"/>
              <w:bottom w:w="30" w:type="dxa"/>
              <w:right w:w="120" w:type="dxa"/>
            </w:tcMar>
          </w:tcPr>
          <w:p w14:paraId="099847B1">
            <w:pPr>
              <w:spacing w:before="120" w:after="120" w:line="288" w:lineRule="auto"/>
              <w:ind w:left="0"/>
              <w:jc w:val="center"/>
            </w:pPr>
            <w:r>
              <w:rPr>
                <w:rFonts w:ascii="Arial" w:hAnsi="Arial" w:eastAsia="等线" w:cs="Arial"/>
                <w:sz w:val="22"/>
              </w:rPr>
              <w:t>100%精准匹配，无歧义</w:t>
            </w:r>
          </w:p>
        </w:tc>
      </w:tr>
      <w:tr w14:paraId="5F5ECE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155FA3F">
            <w:pPr>
              <w:spacing w:before="120" w:after="120" w:line="288" w:lineRule="auto"/>
              <w:ind w:left="0"/>
              <w:jc w:val="center"/>
            </w:pPr>
            <w:r>
              <w:rPr>
                <w:rFonts w:ascii="Arial" w:hAnsi="Arial" w:eastAsia="等线" w:cs="Arial"/>
                <w:sz w:val="22"/>
              </w:rPr>
              <w:t>zhai</w:t>
            </w:r>
          </w:p>
        </w:tc>
        <w:tc>
          <w:tcPr>
            <w:tcW w:w="2070" w:type="dxa"/>
            <w:tcMar>
              <w:top w:w="60" w:type="dxa"/>
              <w:left w:w="120" w:type="dxa"/>
              <w:bottom w:w="30" w:type="dxa"/>
              <w:right w:w="120" w:type="dxa"/>
            </w:tcMar>
          </w:tcPr>
          <w:p w14:paraId="1714E5C6">
            <w:pPr>
              <w:spacing w:before="120" w:after="120" w:line="288" w:lineRule="auto"/>
              <w:ind w:left="0"/>
              <w:jc w:val="center"/>
            </w:pPr>
            <w:r>
              <w:rPr>
                <w:rFonts w:ascii="Arial" w:hAnsi="Arial" w:eastAsia="等线" w:cs="Arial"/>
                <w:sz w:val="22"/>
              </w:rPr>
              <w:t>宅</w:t>
            </w:r>
          </w:p>
        </w:tc>
        <w:tc>
          <w:tcPr>
            <w:tcW w:w="2070" w:type="dxa"/>
            <w:tcMar>
              <w:top w:w="60" w:type="dxa"/>
              <w:left w:w="120" w:type="dxa"/>
              <w:bottom w:w="30" w:type="dxa"/>
              <w:right w:w="120" w:type="dxa"/>
            </w:tcMar>
          </w:tcPr>
          <w:p w14:paraId="7BB9AC7A">
            <w:pPr>
              <w:spacing w:before="120" w:after="120" w:line="288" w:lineRule="auto"/>
              <w:ind w:left="0"/>
              <w:jc w:val="center"/>
            </w:pPr>
            <w:r>
              <w:rPr>
                <w:rFonts w:ascii="Arial" w:hAnsi="Arial" w:eastAsia="等线" w:cs="Arial"/>
                <w:sz w:val="22"/>
              </w:rPr>
              <w:t>李传别宅</w:t>
            </w:r>
          </w:p>
        </w:tc>
        <w:tc>
          <w:tcPr>
            <w:tcW w:w="2070" w:type="dxa"/>
            <w:tcMar>
              <w:top w:w="60" w:type="dxa"/>
              <w:left w:w="120" w:type="dxa"/>
              <w:bottom w:w="30" w:type="dxa"/>
              <w:right w:w="120" w:type="dxa"/>
            </w:tcMar>
          </w:tcPr>
          <w:p w14:paraId="7DED4FFC">
            <w:pPr>
              <w:spacing w:before="120" w:after="120" w:line="288" w:lineRule="auto"/>
              <w:ind w:left="0"/>
              <w:jc w:val="center"/>
            </w:pPr>
            <w:r>
              <w:rPr>
                <w:rFonts w:ascii="Arial" w:hAnsi="Arial" w:eastAsia="等线" w:cs="Arial"/>
                <w:sz w:val="22"/>
              </w:rPr>
              <w:t>100%精准匹配，无歧义</w:t>
            </w:r>
          </w:p>
        </w:tc>
      </w:tr>
      <w:tr w14:paraId="4A8D38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11E4BA5">
            <w:pPr>
              <w:spacing w:before="120" w:after="120" w:line="288" w:lineRule="auto"/>
              <w:ind w:left="0"/>
              <w:jc w:val="center"/>
            </w:pPr>
            <w:r>
              <w:rPr>
                <w:rFonts w:ascii="Arial" w:hAnsi="Arial" w:eastAsia="等线" w:cs="Arial"/>
                <w:sz w:val="22"/>
              </w:rPr>
              <w:t>zhu</w:t>
            </w:r>
          </w:p>
        </w:tc>
        <w:tc>
          <w:tcPr>
            <w:tcW w:w="2070" w:type="dxa"/>
            <w:tcMar>
              <w:top w:w="60" w:type="dxa"/>
              <w:left w:w="120" w:type="dxa"/>
              <w:bottom w:w="30" w:type="dxa"/>
              <w:right w:w="120" w:type="dxa"/>
            </w:tcMar>
          </w:tcPr>
          <w:p w14:paraId="4847FEB5">
            <w:pPr>
              <w:spacing w:before="120" w:after="120" w:line="288" w:lineRule="auto"/>
              <w:ind w:left="0"/>
              <w:jc w:val="center"/>
            </w:pPr>
            <w:r>
              <w:rPr>
                <w:rFonts w:ascii="Arial" w:hAnsi="Arial" w:eastAsia="等线" w:cs="Arial"/>
                <w:sz w:val="22"/>
              </w:rPr>
              <w:t>主</w:t>
            </w:r>
          </w:p>
        </w:tc>
        <w:tc>
          <w:tcPr>
            <w:tcW w:w="2070" w:type="dxa"/>
            <w:tcMar>
              <w:top w:w="60" w:type="dxa"/>
              <w:left w:w="120" w:type="dxa"/>
              <w:bottom w:w="30" w:type="dxa"/>
              <w:right w:w="120" w:type="dxa"/>
            </w:tcMar>
          </w:tcPr>
          <w:p w14:paraId="2D877224">
            <w:pPr>
              <w:spacing w:before="120" w:after="120" w:line="288" w:lineRule="auto"/>
              <w:ind w:left="0"/>
              <w:jc w:val="center"/>
            </w:pPr>
            <w:r>
              <w:rPr>
                <w:rFonts w:ascii="Arial" w:hAnsi="Arial" w:eastAsia="等线" w:cs="Arial"/>
                <w:sz w:val="22"/>
              </w:rPr>
              <w:t>天主教堂</w:t>
            </w:r>
          </w:p>
        </w:tc>
        <w:tc>
          <w:tcPr>
            <w:tcW w:w="2070" w:type="dxa"/>
            <w:tcMar>
              <w:top w:w="60" w:type="dxa"/>
              <w:left w:w="120" w:type="dxa"/>
              <w:bottom w:w="30" w:type="dxa"/>
              <w:right w:w="120" w:type="dxa"/>
            </w:tcMar>
          </w:tcPr>
          <w:p w14:paraId="20ECDB4C">
            <w:pPr>
              <w:spacing w:before="120" w:after="120" w:line="288" w:lineRule="auto"/>
              <w:ind w:left="0"/>
              <w:jc w:val="center"/>
            </w:pPr>
            <w:r>
              <w:rPr>
                <w:rFonts w:ascii="Arial" w:hAnsi="Arial" w:eastAsia="等线" w:cs="Arial"/>
                <w:sz w:val="22"/>
              </w:rPr>
              <w:t>100%精准匹配，无歧义</w:t>
            </w:r>
          </w:p>
        </w:tc>
      </w:tr>
      <w:tr w14:paraId="0DD199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B28EDE9">
            <w:pPr>
              <w:spacing w:before="120" w:after="120" w:line="288" w:lineRule="auto"/>
              <w:ind w:left="0"/>
              <w:jc w:val="center"/>
            </w:pPr>
            <w:r>
              <w:rPr>
                <w:rFonts w:ascii="Arial" w:hAnsi="Arial" w:eastAsia="等线" w:cs="Arial"/>
                <w:sz w:val="22"/>
              </w:rPr>
              <w:t>jiao</w:t>
            </w:r>
          </w:p>
        </w:tc>
        <w:tc>
          <w:tcPr>
            <w:tcW w:w="2070" w:type="dxa"/>
            <w:tcMar>
              <w:top w:w="60" w:type="dxa"/>
              <w:left w:w="120" w:type="dxa"/>
              <w:bottom w:w="30" w:type="dxa"/>
              <w:right w:w="120" w:type="dxa"/>
            </w:tcMar>
          </w:tcPr>
          <w:p w14:paraId="79BDEBE1">
            <w:pPr>
              <w:spacing w:before="120" w:after="120" w:line="288" w:lineRule="auto"/>
              <w:ind w:left="0"/>
              <w:jc w:val="center"/>
            </w:pPr>
            <w:r>
              <w:rPr>
                <w:rFonts w:ascii="Arial" w:hAnsi="Arial" w:eastAsia="等线" w:cs="Arial"/>
                <w:sz w:val="22"/>
              </w:rPr>
              <w:t>教</w:t>
            </w:r>
          </w:p>
        </w:tc>
        <w:tc>
          <w:tcPr>
            <w:tcW w:w="2070" w:type="dxa"/>
            <w:tcMar>
              <w:top w:w="60" w:type="dxa"/>
              <w:left w:w="120" w:type="dxa"/>
              <w:bottom w:w="30" w:type="dxa"/>
              <w:right w:w="120" w:type="dxa"/>
            </w:tcMar>
          </w:tcPr>
          <w:p w14:paraId="2F904C9E">
            <w:pPr>
              <w:spacing w:before="120" w:after="120" w:line="288" w:lineRule="auto"/>
              <w:ind w:left="0"/>
              <w:jc w:val="center"/>
            </w:pPr>
            <w:r>
              <w:rPr>
                <w:rFonts w:ascii="Arial" w:hAnsi="Arial" w:eastAsia="等线" w:cs="Arial"/>
                <w:sz w:val="22"/>
              </w:rPr>
              <w:t>天主教堂</w:t>
            </w:r>
          </w:p>
        </w:tc>
        <w:tc>
          <w:tcPr>
            <w:tcW w:w="2070" w:type="dxa"/>
            <w:tcMar>
              <w:top w:w="60" w:type="dxa"/>
              <w:left w:w="120" w:type="dxa"/>
              <w:bottom w:w="30" w:type="dxa"/>
              <w:right w:w="120" w:type="dxa"/>
            </w:tcMar>
          </w:tcPr>
          <w:p w14:paraId="633D89EF">
            <w:pPr>
              <w:spacing w:before="120" w:after="120" w:line="288" w:lineRule="auto"/>
              <w:ind w:left="0"/>
              <w:jc w:val="center"/>
            </w:pPr>
            <w:r>
              <w:rPr>
                <w:rFonts w:ascii="Arial" w:hAnsi="Arial" w:eastAsia="等线" w:cs="Arial"/>
                <w:sz w:val="22"/>
              </w:rPr>
              <w:t>100%精准匹配，无歧义</w:t>
            </w:r>
          </w:p>
        </w:tc>
      </w:tr>
    </w:tbl>
    <w:p w14:paraId="71A036CD">
      <w:pPr>
        <w:spacing w:before="300" w:after="120" w:line="288" w:lineRule="auto"/>
        <w:ind w:left="0"/>
        <w:jc w:val="left"/>
        <w:outlineLvl w:val="2"/>
      </w:pPr>
      <w:bookmarkStart w:id="6" w:name="heading_6"/>
      <w:r>
        <w:rPr>
          <w:rFonts w:ascii="Arial" w:hAnsi="Arial" w:eastAsia="等线" w:cs="Arial"/>
          <w:b/>
          <w:sz w:val="30"/>
        </w:rPr>
        <w:t>3.2 双音节连续组合重复情况分析</w:t>
      </w:r>
      <w:bookmarkEnd w:id="6"/>
    </w:p>
    <w:p w14:paraId="425564FD">
      <w:pPr>
        <w:spacing w:before="120" w:after="120" w:line="288" w:lineRule="auto"/>
        <w:ind w:left="0"/>
        <w:jc w:val="left"/>
      </w:pPr>
      <w:r>
        <w:rPr>
          <w:rFonts w:ascii="Arial" w:hAnsi="Arial" w:eastAsia="等线" w:cs="Arial"/>
          <w:sz w:val="22"/>
        </w:rPr>
        <w:t>对7个景点的全部22组双音节连续组合进行全量比对，</w:t>
      </w:r>
      <w:r>
        <w:rPr>
          <w:rFonts w:ascii="Arial" w:hAnsi="Arial" w:eastAsia="等线" w:cs="Arial"/>
          <w:b/>
          <w:sz w:val="22"/>
        </w:rPr>
        <w:t>所有组合100%唯一，无任何重复</w:t>
      </w:r>
      <w:r>
        <w:rPr>
          <w:rFonts w:ascii="Arial" w:hAnsi="Arial" w:eastAsia="等线" w:cs="Arial"/>
          <w:sz w:val="22"/>
        </w:rPr>
        <w:t>，无匹配歧义。核心验证结果如下表：</w:t>
      </w:r>
    </w:p>
    <w:p w14:paraId="423AAFD2">
      <w:pPr>
        <w:spacing w:before="120" w:after="120" w:line="288" w:lineRule="auto"/>
        <w:ind w:left="0"/>
        <w:jc w:val="left"/>
      </w:pPr>
      <w:r>
        <w:rPr>
          <w:rFonts w:ascii="Arial" w:hAnsi="Arial" w:eastAsia="等线" w:cs="Arial"/>
          <w:sz w:val="22"/>
        </w:rPr>
        <w:t>表4 双音节连续组合唯一性验证表</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A4C31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03D9C98">
            <w:pPr>
              <w:spacing w:before="120" w:after="120" w:line="288" w:lineRule="auto"/>
              <w:ind w:left="0"/>
              <w:jc w:val="center"/>
            </w:pPr>
            <w:r>
              <w:rPr>
                <w:rFonts w:ascii="Arial" w:hAnsi="Arial" w:eastAsia="等线" w:cs="Arial"/>
                <w:sz w:val="22"/>
              </w:rPr>
              <w:t>景点名称</w:t>
            </w:r>
          </w:p>
        </w:tc>
        <w:tc>
          <w:tcPr>
            <w:tcW w:w="2070" w:type="dxa"/>
            <w:tcMar>
              <w:top w:w="60" w:type="dxa"/>
              <w:left w:w="120" w:type="dxa"/>
              <w:bottom w:w="30" w:type="dxa"/>
              <w:right w:w="120" w:type="dxa"/>
            </w:tcMar>
          </w:tcPr>
          <w:p w14:paraId="27783A7E">
            <w:pPr>
              <w:spacing w:before="120" w:after="120" w:line="288" w:lineRule="auto"/>
              <w:ind w:left="0"/>
              <w:jc w:val="center"/>
            </w:pPr>
            <w:r>
              <w:rPr>
                <w:rFonts w:ascii="Arial" w:hAnsi="Arial" w:eastAsia="等线" w:cs="Arial"/>
                <w:sz w:val="22"/>
              </w:rPr>
              <w:t>全部双音节连续组合</w:t>
            </w:r>
          </w:p>
        </w:tc>
        <w:tc>
          <w:tcPr>
            <w:tcW w:w="2070" w:type="dxa"/>
            <w:tcMar>
              <w:top w:w="60" w:type="dxa"/>
              <w:left w:w="120" w:type="dxa"/>
              <w:bottom w:w="30" w:type="dxa"/>
              <w:right w:w="120" w:type="dxa"/>
            </w:tcMar>
          </w:tcPr>
          <w:p w14:paraId="6BF60723">
            <w:pPr>
              <w:spacing w:before="120" w:after="120" w:line="288" w:lineRule="auto"/>
              <w:ind w:left="0"/>
              <w:jc w:val="center"/>
            </w:pPr>
            <w:r>
              <w:rPr>
                <w:rFonts w:ascii="Arial" w:hAnsi="Arial" w:eastAsia="等线" w:cs="Arial"/>
                <w:sz w:val="22"/>
              </w:rPr>
              <w:t>重复情况</w:t>
            </w:r>
          </w:p>
        </w:tc>
        <w:tc>
          <w:tcPr>
            <w:tcW w:w="2070" w:type="dxa"/>
            <w:tcMar>
              <w:top w:w="60" w:type="dxa"/>
              <w:left w:w="120" w:type="dxa"/>
              <w:bottom w:w="30" w:type="dxa"/>
              <w:right w:w="120" w:type="dxa"/>
            </w:tcMar>
          </w:tcPr>
          <w:p w14:paraId="30C861C9">
            <w:pPr>
              <w:spacing w:before="120" w:after="120" w:line="288" w:lineRule="auto"/>
              <w:ind w:left="0"/>
              <w:jc w:val="center"/>
            </w:pPr>
            <w:r>
              <w:rPr>
                <w:rFonts w:ascii="Arial" w:hAnsi="Arial" w:eastAsia="等线" w:cs="Arial"/>
                <w:sz w:val="22"/>
              </w:rPr>
              <w:t>匹配效果</w:t>
            </w:r>
          </w:p>
        </w:tc>
      </w:tr>
      <w:tr w14:paraId="50239A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C5AEC9B">
            <w:pPr>
              <w:spacing w:before="120" w:after="120" w:line="288" w:lineRule="auto"/>
              <w:ind w:left="0"/>
              <w:jc w:val="center"/>
            </w:pPr>
            <w:r>
              <w:rPr>
                <w:rFonts w:ascii="Arial" w:hAnsi="Arial" w:eastAsia="等线" w:cs="Arial"/>
                <w:sz w:val="22"/>
              </w:rPr>
              <w:t>许家园</w:t>
            </w:r>
          </w:p>
        </w:tc>
        <w:tc>
          <w:tcPr>
            <w:tcW w:w="2070" w:type="dxa"/>
            <w:tcMar>
              <w:top w:w="60" w:type="dxa"/>
              <w:left w:w="120" w:type="dxa"/>
              <w:bottom w:w="30" w:type="dxa"/>
              <w:right w:w="120" w:type="dxa"/>
            </w:tcMar>
          </w:tcPr>
          <w:p w14:paraId="2164F637">
            <w:pPr>
              <w:spacing w:before="120" w:after="120" w:line="288" w:lineRule="auto"/>
              <w:ind w:left="0"/>
              <w:jc w:val="center"/>
            </w:pPr>
            <w:r>
              <w:rPr>
                <w:rFonts w:ascii="Arial" w:hAnsi="Arial" w:eastAsia="等线" w:cs="Arial"/>
                <w:sz w:val="22"/>
              </w:rPr>
              <w:t>xuji、jiayuan</w:t>
            </w:r>
          </w:p>
        </w:tc>
        <w:tc>
          <w:tcPr>
            <w:tcW w:w="2070" w:type="dxa"/>
            <w:tcMar>
              <w:top w:w="60" w:type="dxa"/>
              <w:left w:w="120" w:type="dxa"/>
              <w:bottom w:w="30" w:type="dxa"/>
              <w:right w:w="120" w:type="dxa"/>
            </w:tcMar>
          </w:tcPr>
          <w:p w14:paraId="2603C714">
            <w:pPr>
              <w:spacing w:before="120" w:after="120" w:line="288" w:lineRule="auto"/>
              <w:ind w:left="0"/>
              <w:jc w:val="center"/>
            </w:pPr>
            <w:r>
              <w:rPr>
                <w:rFonts w:ascii="Arial" w:hAnsi="Arial" w:eastAsia="等线" w:cs="Arial"/>
                <w:sz w:val="22"/>
              </w:rPr>
              <w:t>无重复</w:t>
            </w:r>
          </w:p>
        </w:tc>
        <w:tc>
          <w:tcPr>
            <w:tcW w:w="2070" w:type="dxa"/>
            <w:tcMar>
              <w:top w:w="60" w:type="dxa"/>
              <w:left w:w="120" w:type="dxa"/>
              <w:bottom w:w="30" w:type="dxa"/>
              <w:right w:w="120" w:type="dxa"/>
            </w:tcMar>
          </w:tcPr>
          <w:p w14:paraId="11148F61">
            <w:pPr>
              <w:spacing w:before="120" w:after="120" w:line="288" w:lineRule="auto"/>
              <w:ind w:left="0"/>
              <w:jc w:val="center"/>
            </w:pPr>
            <w:r>
              <w:rPr>
                <w:rFonts w:ascii="Arial" w:hAnsi="Arial" w:eastAsia="等线" w:cs="Arial"/>
                <w:sz w:val="22"/>
              </w:rPr>
              <w:t>100%精准匹配，无歧义</w:t>
            </w:r>
          </w:p>
        </w:tc>
      </w:tr>
      <w:tr w14:paraId="36D667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B9E7CC0">
            <w:pPr>
              <w:spacing w:before="120" w:after="120" w:line="288" w:lineRule="auto"/>
              <w:ind w:left="0"/>
              <w:jc w:val="center"/>
            </w:pPr>
            <w:r>
              <w:rPr>
                <w:rFonts w:ascii="Arial" w:hAnsi="Arial" w:eastAsia="等线" w:cs="Arial"/>
                <w:sz w:val="22"/>
              </w:rPr>
              <w:t>仰高别墅</w:t>
            </w:r>
          </w:p>
        </w:tc>
        <w:tc>
          <w:tcPr>
            <w:tcW w:w="2070" w:type="dxa"/>
            <w:tcMar>
              <w:top w:w="60" w:type="dxa"/>
              <w:left w:w="120" w:type="dxa"/>
              <w:bottom w:w="30" w:type="dxa"/>
              <w:right w:w="120" w:type="dxa"/>
            </w:tcMar>
          </w:tcPr>
          <w:p w14:paraId="39AFB6A9">
            <w:pPr>
              <w:spacing w:before="120" w:after="120" w:line="288" w:lineRule="auto"/>
              <w:ind w:left="0"/>
              <w:jc w:val="center"/>
            </w:pPr>
            <w:r>
              <w:rPr>
                <w:rFonts w:ascii="Arial" w:hAnsi="Arial" w:eastAsia="等线" w:cs="Arial"/>
                <w:sz w:val="22"/>
              </w:rPr>
              <w:t>yanggao、gaobie、bieshu</w:t>
            </w:r>
          </w:p>
        </w:tc>
        <w:tc>
          <w:tcPr>
            <w:tcW w:w="2070" w:type="dxa"/>
            <w:tcMar>
              <w:top w:w="60" w:type="dxa"/>
              <w:left w:w="120" w:type="dxa"/>
              <w:bottom w:w="30" w:type="dxa"/>
              <w:right w:w="120" w:type="dxa"/>
            </w:tcMar>
          </w:tcPr>
          <w:p w14:paraId="3707388E">
            <w:pPr>
              <w:spacing w:before="120" w:after="120" w:line="288" w:lineRule="auto"/>
              <w:ind w:left="0"/>
              <w:jc w:val="center"/>
            </w:pPr>
            <w:r>
              <w:rPr>
                <w:rFonts w:ascii="Arial" w:hAnsi="Arial" w:eastAsia="等线" w:cs="Arial"/>
                <w:sz w:val="22"/>
              </w:rPr>
              <w:t>无重复</w:t>
            </w:r>
          </w:p>
        </w:tc>
        <w:tc>
          <w:tcPr>
            <w:tcW w:w="2070" w:type="dxa"/>
            <w:tcMar>
              <w:top w:w="60" w:type="dxa"/>
              <w:left w:w="120" w:type="dxa"/>
              <w:bottom w:w="30" w:type="dxa"/>
              <w:right w:w="120" w:type="dxa"/>
            </w:tcMar>
          </w:tcPr>
          <w:p w14:paraId="1AE1F1E0">
            <w:pPr>
              <w:spacing w:before="120" w:after="120" w:line="288" w:lineRule="auto"/>
              <w:ind w:left="0"/>
              <w:jc w:val="center"/>
            </w:pPr>
            <w:r>
              <w:rPr>
                <w:rFonts w:ascii="Arial" w:hAnsi="Arial" w:eastAsia="等线" w:cs="Arial"/>
                <w:sz w:val="22"/>
              </w:rPr>
              <w:t>100%精准匹配，无歧义</w:t>
            </w:r>
          </w:p>
        </w:tc>
      </w:tr>
      <w:tr w14:paraId="363F68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EEA7BA3">
            <w:pPr>
              <w:spacing w:before="120" w:after="120" w:line="288" w:lineRule="auto"/>
              <w:ind w:left="0"/>
              <w:jc w:val="center"/>
            </w:pPr>
            <w:r>
              <w:rPr>
                <w:rFonts w:ascii="Arial" w:hAnsi="Arial" w:eastAsia="等线" w:cs="Arial"/>
                <w:sz w:val="22"/>
              </w:rPr>
              <w:t>协和礼拜堂</w:t>
            </w:r>
          </w:p>
        </w:tc>
        <w:tc>
          <w:tcPr>
            <w:tcW w:w="2070" w:type="dxa"/>
            <w:tcMar>
              <w:top w:w="60" w:type="dxa"/>
              <w:left w:w="120" w:type="dxa"/>
              <w:bottom w:w="30" w:type="dxa"/>
              <w:right w:w="120" w:type="dxa"/>
            </w:tcMar>
          </w:tcPr>
          <w:p w14:paraId="10DEA51D">
            <w:pPr>
              <w:spacing w:before="120" w:after="120" w:line="288" w:lineRule="auto"/>
              <w:ind w:left="0"/>
              <w:jc w:val="center"/>
            </w:pPr>
            <w:r>
              <w:rPr>
                <w:rFonts w:ascii="Arial" w:hAnsi="Arial" w:eastAsia="等线" w:cs="Arial"/>
                <w:sz w:val="22"/>
              </w:rPr>
              <w:t>xiehe、heli、libai、baitang</w:t>
            </w:r>
          </w:p>
        </w:tc>
        <w:tc>
          <w:tcPr>
            <w:tcW w:w="2070" w:type="dxa"/>
            <w:tcMar>
              <w:top w:w="60" w:type="dxa"/>
              <w:left w:w="120" w:type="dxa"/>
              <w:bottom w:w="30" w:type="dxa"/>
              <w:right w:w="120" w:type="dxa"/>
            </w:tcMar>
          </w:tcPr>
          <w:p w14:paraId="4644821C">
            <w:pPr>
              <w:spacing w:before="120" w:after="120" w:line="288" w:lineRule="auto"/>
              <w:ind w:left="0"/>
              <w:jc w:val="center"/>
            </w:pPr>
            <w:r>
              <w:rPr>
                <w:rFonts w:ascii="Arial" w:hAnsi="Arial" w:eastAsia="等线" w:cs="Arial"/>
                <w:sz w:val="22"/>
              </w:rPr>
              <w:t>无重复</w:t>
            </w:r>
          </w:p>
        </w:tc>
        <w:tc>
          <w:tcPr>
            <w:tcW w:w="2070" w:type="dxa"/>
            <w:tcMar>
              <w:top w:w="60" w:type="dxa"/>
              <w:left w:w="120" w:type="dxa"/>
              <w:bottom w:w="30" w:type="dxa"/>
              <w:right w:w="120" w:type="dxa"/>
            </w:tcMar>
          </w:tcPr>
          <w:p w14:paraId="25C0BB32">
            <w:pPr>
              <w:spacing w:before="120" w:after="120" w:line="288" w:lineRule="auto"/>
              <w:ind w:left="0"/>
              <w:jc w:val="center"/>
            </w:pPr>
            <w:r>
              <w:rPr>
                <w:rFonts w:ascii="Arial" w:hAnsi="Arial" w:eastAsia="等线" w:cs="Arial"/>
                <w:sz w:val="22"/>
              </w:rPr>
              <w:t>100%精准匹配，无歧义</w:t>
            </w:r>
          </w:p>
        </w:tc>
      </w:tr>
      <w:tr w14:paraId="3AF77D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430F54C">
            <w:pPr>
              <w:spacing w:before="120" w:after="120" w:line="288" w:lineRule="auto"/>
              <w:ind w:left="0"/>
              <w:jc w:val="center"/>
            </w:pPr>
            <w:r>
              <w:rPr>
                <w:rFonts w:ascii="Arial" w:hAnsi="Arial" w:eastAsia="等线" w:cs="Arial"/>
                <w:sz w:val="22"/>
              </w:rPr>
              <w:t>海天堂构</w:t>
            </w:r>
          </w:p>
        </w:tc>
        <w:tc>
          <w:tcPr>
            <w:tcW w:w="2070" w:type="dxa"/>
            <w:tcMar>
              <w:top w:w="60" w:type="dxa"/>
              <w:left w:w="120" w:type="dxa"/>
              <w:bottom w:w="30" w:type="dxa"/>
              <w:right w:w="120" w:type="dxa"/>
            </w:tcMar>
          </w:tcPr>
          <w:p w14:paraId="3D9A454B">
            <w:pPr>
              <w:spacing w:before="120" w:after="120" w:line="288" w:lineRule="auto"/>
              <w:ind w:left="0"/>
              <w:jc w:val="center"/>
            </w:pPr>
            <w:r>
              <w:rPr>
                <w:rFonts w:ascii="Arial" w:hAnsi="Arial" w:eastAsia="等线" w:cs="Arial"/>
                <w:sz w:val="22"/>
              </w:rPr>
              <w:t>haitian、tiantang、anggou</w:t>
            </w:r>
          </w:p>
        </w:tc>
        <w:tc>
          <w:tcPr>
            <w:tcW w:w="2070" w:type="dxa"/>
            <w:tcMar>
              <w:top w:w="60" w:type="dxa"/>
              <w:left w:w="120" w:type="dxa"/>
              <w:bottom w:w="30" w:type="dxa"/>
              <w:right w:w="120" w:type="dxa"/>
            </w:tcMar>
          </w:tcPr>
          <w:p w14:paraId="362DD70E">
            <w:pPr>
              <w:spacing w:before="120" w:after="120" w:line="288" w:lineRule="auto"/>
              <w:ind w:left="0"/>
              <w:jc w:val="center"/>
            </w:pPr>
            <w:r>
              <w:rPr>
                <w:rFonts w:ascii="Arial" w:hAnsi="Arial" w:eastAsia="等线" w:cs="Arial"/>
                <w:sz w:val="22"/>
              </w:rPr>
              <w:t>无重复</w:t>
            </w:r>
          </w:p>
        </w:tc>
        <w:tc>
          <w:tcPr>
            <w:tcW w:w="2070" w:type="dxa"/>
            <w:tcMar>
              <w:top w:w="60" w:type="dxa"/>
              <w:left w:w="120" w:type="dxa"/>
              <w:bottom w:w="30" w:type="dxa"/>
              <w:right w:w="120" w:type="dxa"/>
            </w:tcMar>
          </w:tcPr>
          <w:p w14:paraId="5F21F714">
            <w:pPr>
              <w:spacing w:before="120" w:after="120" w:line="288" w:lineRule="auto"/>
              <w:ind w:left="0"/>
              <w:jc w:val="center"/>
            </w:pPr>
            <w:r>
              <w:rPr>
                <w:rFonts w:ascii="Arial" w:hAnsi="Arial" w:eastAsia="等线" w:cs="Arial"/>
                <w:sz w:val="22"/>
              </w:rPr>
              <w:t>100%精准匹配，无歧义</w:t>
            </w:r>
          </w:p>
        </w:tc>
      </w:tr>
      <w:tr w14:paraId="16D3A6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D12DAF8">
            <w:pPr>
              <w:spacing w:before="120" w:after="120" w:line="288" w:lineRule="auto"/>
              <w:ind w:left="0"/>
              <w:jc w:val="center"/>
            </w:pPr>
            <w:r>
              <w:rPr>
                <w:rFonts w:ascii="Arial" w:hAnsi="Arial" w:eastAsia="等线" w:cs="Arial"/>
                <w:sz w:val="22"/>
              </w:rPr>
              <w:t>黄荣远堂</w:t>
            </w:r>
          </w:p>
        </w:tc>
        <w:tc>
          <w:tcPr>
            <w:tcW w:w="2070" w:type="dxa"/>
            <w:tcMar>
              <w:top w:w="60" w:type="dxa"/>
              <w:left w:w="120" w:type="dxa"/>
              <w:bottom w:w="30" w:type="dxa"/>
              <w:right w:w="120" w:type="dxa"/>
            </w:tcMar>
          </w:tcPr>
          <w:p w14:paraId="204933D8">
            <w:pPr>
              <w:spacing w:before="120" w:after="120" w:line="288" w:lineRule="auto"/>
              <w:ind w:left="0"/>
              <w:jc w:val="center"/>
            </w:pPr>
            <w:r>
              <w:rPr>
                <w:rFonts w:ascii="Arial" w:hAnsi="Arial" w:eastAsia="等线" w:cs="Arial"/>
                <w:sz w:val="22"/>
              </w:rPr>
              <w:t>huangrong、rongyuan、yuantang</w:t>
            </w:r>
          </w:p>
        </w:tc>
        <w:tc>
          <w:tcPr>
            <w:tcW w:w="2070" w:type="dxa"/>
            <w:tcMar>
              <w:top w:w="60" w:type="dxa"/>
              <w:left w:w="120" w:type="dxa"/>
              <w:bottom w:w="30" w:type="dxa"/>
              <w:right w:w="120" w:type="dxa"/>
            </w:tcMar>
          </w:tcPr>
          <w:p w14:paraId="32E4B87E">
            <w:pPr>
              <w:spacing w:before="120" w:after="120" w:line="288" w:lineRule="auto"/>
              <w:ind w:left="0"/>
              <w:jc w:val="center"/>
            </w:pPr>
            <w:r>
              <w:rPr>
                <w:rFonts w:ascii="Arial" w:hAnsi="Arial" w:eastAsia="等线" w:cs="Arial"/>
                <w:sz w:val="22"/>
              </w:rPr>
              <w:t>无重复</w:t>
            </w:r>
          </w:p>
        </w:tc>
        <w:tc>
          <w:tcPr>
            <w:tcW w:w="2070" w:type="dxa"/>
            <w:tcMar>
              <w:top w:w="60" w:type="dxa"/>
              <w:left w:w="120" w:type="dxa"/>
              <w:bottom w:w="30" w:type="dxa"/>
              <w:right w:w="120" w:type="dxa"/>
            </w:tcMar>
          </w:tcPr>
          <w:p w14:paraId="6C1570C2">
            <w:pPr>
              <w:spacing w:before="120" w:after="120" w:line="288" w:lineRule="auto"/>
              <w:ind w:left="0"/>
              <w:jc w:val="center"/>
            </w:pPr>
            <w:r>
              <w:rPr>
                <w:rFonts w:ascii="Arial" w:hAnsi="Arial" w:eastAsia="等线" w:cs="Arial"/>
                <w:sz w:val="22"/>
              </w:rPr>
              <w:t>100%精准匹配，无歧义</w:t>
            </w:r>
          </w:p>
        </w:tc>
      </w:tr>
      <w:tr w14:paraId="35F232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36388DD">
            <w:pPr>
              <w:spacing w:before="120" w:after="120" w:line="288" w:lineRule="auto"/>
              <w:ind w:left="0"/>
              <w:jc w:val="center"/>
            </w:pPr>
            <w:r>
              <w:rPr>
                <w:rFonts w:ascii="Arial" w:hAnsi="Arial" w:eastAsia="等线" w:cs="Arial"/>
                <w:sz w:val="22"/>
              </w:rPr>
              <w:t>李传别宅</w:t>
            </w:r>
          </w:p>
        </w:tc>
        <w:tc>
          <w:tcPr>
            <w:tcW w:w="2070" w:type="dxa"/>
            <w:tcMar>
              <w:top w:w="60" w:type="dxa"/>
              <w:left w:w="120" w:type="dxa"/>
              <w:bottom w:w="30" w:type="dxa"/>
              <w:right w:w="120" w:type="dxa"/>
            </w:tcMar>
          </w:tcPr>
          <w:p w14:paraId="57AE4C1C">
            <w:pPr>
              <w:spacing w:before="120" w:after="120" w:line="288" w:lineRule="auto"/>
              <w:ind w:left="0"/>
              <w:jc w:val="center"/>
            </w:pPr>
            <w:r>
              <w:rPr>
                <w:rFonts w:ascii="Arial" w:hAnsi="Arial" w:eastAsia="等线" w:cs="Arial"/>
                <w:sz w:val="22"/>
              </w:rPr>
              <w:t>lichuan、chuanbie、biezhai</w:t>
            </w:r>
          </w:p>
        </w:tc>
        <w:tc>
          <w:tcPr>
            <w:tcW w:w="2070" w:type="dxa"/>
            <w:tcMar>
              <w:top w:w="60" w:type="dxa"/>
              <w:left w:w="120" w:type="dxa"/>
              <w:bottom w:w="30" w:type="dxa"/>
              <w:right w:w="120" w:type="dxa"/>
            </w:tcMar>
          </w:tcPr>
          <w:p w14:paraId="57C99DC1">
            <w:pPr>
              <w:spacing w:before="120" w:after="120" w:line="288" w:lineRule="auto"/>
              <w:ind w:left="0"/>
              <w:jc w:val="center"/>
            </w:pPr>
            <w:r>
              <w:rPr>
                <w:rFonts w:ascii="Arial" w:hAnsi="Arial" w:eastAsia="等线" w:cs="Arial"/>
                <w:sz w:val="22"/>
              </w:rPr>
              <w:t>无重复</w:t>
            </w:r>
          </w:p>
        </w:tc>
        <w:tc>
          <w:tcPr>
            <w:tcW w:w="2070" w:type="dxa"/>
            <w:tcMar>
              <w:top w:w="60" w:type="dxa"/>
              <w:left w:w="120" w:type="dxa"/>
              <w:bottom w:w="30" w:type="dxa"/>
              <w:right w:w="120" w:type="dxa"/>
            </w:tcMar>
          </w:tcPr>
          <w:p w14:paraId="41286B10">
            <w:pPr>
              <w:spacing w:before="120" w:after="120" w:line="288" w:lineRule="auto"/>
              <w:ind w:left="0"/>
              <w:jc w:val="center"/>
            </w:pPr>
            <w:r>
              <w:rPr>
                <w:rFonts w:ascii="Arial" w:hAnsi="Arial" w:eastAsia="等线" w:cs="Arial"/>
                <w:sz w:val="22"/>
              </w:rPr>
              <w:t>100%精准匹配，无歧义</w:t>
            </w:r>
          </w:p>
        </w:tc>
      </w:tr>
      <w:tr w14:paraId="42D603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4839F3B">
            <w:pPr>
              <w:spacing w:before="120" w:after="120" w:line="288" w:lineRule="auto"/>
              <w:ind w:left="0"/>
              <w:jc w:val="center"/>
            </w:pPr>
            <w:r>
              <w:rPr>
                <w:rFonts w:ascii="Arial" w:hAnsi="Arial" w:eastAsia="等线" w:cs="Arial"/>
                <w:sz w:val="22"/>
              </w:rPr>
              <w:t>天主教堂</w:t>
            </w:r>
          </w:p>
        </w:tc>
        <w:tc>
          <w:tcPr>
            <w:tcW w:w="2070" w:type="dxa"/>
            <w:tcMar>
              <w:top w:w="60" w:type="dxa"/>
              <w:left w:w="120" w:type="dxa"/>
              <w:bottom w:w="30" w:type="dxa"/>
              <w:right w:w="120" w:type="dxa"/>
            </w:tcMar>
          </w:tcPr>
          <w:p w14:paraId="031E6459">
            <w:pPr>
              <w:spacing w:before="120" w:after="120" w:line="288" w:lineRule="auto"/>
              <w:ind w:left="0"/>
              <w:jc w:val="center"/>
            </w:pPr>
            <w:r>
              <w:rPr>
                <w:rFonts w:ascii="Arial" w:hAnsi="Arial" w:eastAsia="等线" w:cs="Arial"/>
                <w:sz w:val="22"/>
              </w:rPr>
              <w:t>tianzhu、zhujiao、jiaotang</w:t>
            </w:r>
          </w:p>
        </w:tc>
        <w:tc>
          <w:tcPr>
            <w:tcW w:w="2070" w:type="dxa"/>
            <w:tcMar>
              <w:top w:w="60" w:type="dxa"/>
              <w:left w:w="120" w:type="dxa"/>
              <w:bottom w:w="30" w:type="dxa"/>
              <w:right w:w="120" w:type="dxa"/>
            </w:tcMar>
          </w:tcPr>
          <w:p w14:paraId="7BB926DE">
            <w:pPr>
              <w:spacing w:before="120" w:after="120" w:line="288" w:lineRule="auto"/>
              <w:ind w:left="0"/>
              <w:jc w:val="center"/>
            </w:pPr>
            <w:r>
              <w:rPr>
                <w:rFonts w:ascii="Arial" w:hAnsi="Arial" w:eastAsia="等线" w:cs="Arial"/>
                <w:sz w:val="22"/>
              </w:rPr>
              <w:t>无重复</w:t>
            </w:r>
          </w:p>
        </w:tc>
        <w:tc>
          <w:tcPr>
            <w:tcW w:w="2070" w:type="dxa"/>
            <w:tcMar>
              <w:top w:w="60" w:type="dxa"/>
              <w:left w:w="120" w:type="dxa"/>
              <w:bottom w:w="30" w:type="dxa"/>
              <w:right w:w="120" w:type="dxa"/>
            </w:tcMar>
          </w:tcPr>
          <w:p w14:paraId="3F59DFBF">
            <w:pPr>
              <w:spacing w:before="120" w:after="120" w:line="288" w:lineRule="auto"/>
              <w:ind w:left="0"/>
              <w:jc w:val="center"/>
            </w:pPr>
            <w:r>
              <w:rPr>
                <w:rFonts w:ascii="Arial" w:hAnsi="Arial" w:eastAsia="等线" w:cs="Arial"/>
                <w:sz w:val="22"/>
              </w:rPr>
              <w:t>100%精准匹配，无歧义</w:t>
            </w:r>
          </w:p>
        </w:tc>
      </w:tr>
    </w:tbl>
    <w:p w14:paraId="7A05EAFE">
      <w:pPr>
        <w:spacing w:before="300" w:after="120" w:line="288" w:lineRule="auto"/>
        <w:ind w:left="0"/>
        <w:jc w:val="left"/>
        <w:outlineLvl w:val="2"/>
      </w:pPr>
      <w:bookmarkStart w:id="7" w:name="heading_7"/>
      <w:r>
        <w:rPr>
          <w:rFonts w:ascii="Arial" w:hAnsi="Arial" w:eastAsia="等线" w:cs="Arial"/>
          <w:b/>
          <w:sz w:val="30"/>
        </w:rPr>
        <w:t>3.3 三音节连续组合重复情况分析</w:t>
      </w:r>
      <w:bookmarkEnd w:id="7"/>
    </w:p>
    <w:p w14:paraId="146C47AC">
      <w:pPr>
        <w:spacing w:before="120" w:after="120" w:line="288" w:lineRule="auto"/>
        <w:ind w:left="0"/>
        <w:jc w:val="left"/>
      </w:pPr>
      <w:r>
        <w:rPr>
          <w:rFonts w:ascii="Arial" w:hAnsi="Arial" w:eastAsia="等线" w:cs="Arial"/>
          <w:sz w:val="22"/>
        </w:rPr>
        <w:t>对7个景点的全部14组三音节连续组合进行全量比对，</w:t>
      </w:r>
      <w:r>
        <w:rPr>
          <w:rFonts w:ascii="Arial" w:hAnsi="Arial" w:eastAsia="等线" w:cs="Arial"/>
          <w:b/>
          <w:sz w:val="22"/>
        </w:rPr>
        <w:t>所有组合100%唯一，无任何重复</w:t>
      </w:r>
      <w:r>
        <w:rPr>
          <w:rFonts w:ascii="Arial" w:hAnsi="Arial" w:eastAsia="等线" w:cs="Arial"/>
          <w:sz w:val="22"/>
        </w:rPr>
        <w:t>，无匹配歧义。核心验证结果如下表：</w:t>
      </w:r>
    </w:p>
    <w:p w14:paraId="57EC5EDC">
      <w:pPr>
        <w:spacing w:before="120" w:after="120" w:line="288" w:lineRule="auto"/>
        <w:ind w:left="0"/>
        <w:jc w:val="left"/>
      </w:pPr>
      <w:r>
        <w:rPr>
          <w:rFonts w:ascii="Arial" w:hAnsi="Arial" w:eastAsia="等线" w:cs="Arial"/>
          <w:sz w:val="22"/>
        </w:rPr>
        <w:t>表5 三音节连续组合唯一性验证表</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1A6CF9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1E35E7F">
            <w:pPr>
              <w:spacing w:before="120" w:after="120" w:line="288" w:lineRule="auto"/>
              <w:ind w:left="0"/>
              <w:jc w:val="center"/>
            </w:pPr>
            <w:r>
              <w:rPr>
                <w:rFonts w:ascii="Arial" w:hAnsi="Arial" w:eastAsia="等线" w:cs="Arial"/>
                <w:sz w:val="22"/>
              </w:rPr>
              <w:t>景点名称</w:t>
            </w:r>
          </w:p>
        </w:tc>
        <w:tc>
          <w:tcPr>
            <w:tcW w:w="2070" w:type="dxa"/>
            <w:tcMar>
              <w:top w:w="60" w:type="dxa"/>
              <w:left w:w="120" w:type="dxa"/>
              <w:bottom w:w="30" w:type="dxa"/>
              <w:right w:w="120" w:type="dxa"/>
            </w:tcMar>
          </w:tcPr>
          <w:p w14:paraId="43E56FDE">
            <w:pPr>
              <w:spacing w:before="120" w:after="120" w:line="288" w:lineRule="auto"/>
              <w:ind w:left="0"/>
              <w:jc w:val="center"/>
            </w:pPr>
            <w:r>
              <w:rPr>
                <w:rFonts w:ascii="Arial" w:hAnsi="Arial" w:eastAsia="等线" w:cs="Arial"/>
                <w:sz w:val="22"/>
              </w:rPr>
              <w:t>全部三音节连续组合</w:t>
            </w:r>
          </w:p>
        </w:tc>
        <w:tc>
          <w:tcPr>
            <w:tcW w:w="2070" w:type="dxa"/>
            <w:tcMar>
              <w:top w:w="60" w:type="dxa"/>
              <w:left w:w="120" w:type="dxa"/>
              <w:bottom w:w="30" w:type="dxa"/>
              <w:right w:w="120" w:type="dxa"/>
            </w:tcMar>
          </w:tcPr>
          <w:p w14:paraId="0FCD592A">
            <w:pPr>
              <w:spacing w:before="120" w:after="120" w:line="288" w:lineRule="auto"/>
              <w:ind w:left="0"/>
              <w:jc w:val="center"/>
            </w:pPr>
            <w:r>
              <w:rPr>
                <w:rFonts w:ascii="Arial" w:hAnsi="Arial" w:eastAsia="等线" w:cs="Arial"/>
                <w:sz w:val="22"/>
              </w:rPr>
              <w:t>重复情况</w:t>
            </w:r>
          </w:p>
        </w:tc>
        <w:tc>
          <w:tcPr>
            <w:tcW w:w="2070" w:type="dxa"/>
            <w:tcMar>
              <w:top w:w="60" w:type="dxa"/>
              <w:left w:w="120" w:type="dxa"/>
              <w:bottom w:w="30" w:type="dxa"/>
              <w:right w:w="120" w:type="dxa"/>
            </w:tcMar>
          </w:tcPr>
          <w:p w14:paraId="65B162D3">
            <w:pPr>
              <w:spacing w:before="120" w:after="120" w:line="288" w:lineRule="auto"/>
              <w:ind w:left="0"/>
              <w:jc w:val="center"/>
            </w:pPr>
            <w:r>
              <w:rPr>
                <w:rFonts w:ascii="Arial" w:hAnsi="Arial" w:eastAsia="等线" w:cs="Arial"/>
                <w:sz w:val="22"/>
              </w:rPr>
              <w:t>匹配效果</w:t>
            </w:r>
          </w:p>
        </w:tc>
      </w:tr>
      <w:tr w14:paraId="117D87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D4AABAA">
            <w:pPr>
              <w:spacing w:before="120" w:after="120" w:line="288" w:lineRule="auto"/>
              <w:ind w:left="0"/>
              <w:jc w:val="center"/>
            </w:pPr>
            <w:r>
              <w:rPr>
                <w:rFonts w:ascii="Arial" w:hAnsi="Arial" w:eastAsia="等线" w:cs="Arial"/>
                <w:sz w:val="22"/>
              </w:rPr>
              <w:t>许家园</w:t>
            </w:r>
          </w:p>
        </w:tc>
        <w:tc>
          <w:tcPr>
            <w:tcW w:w="2070" w:type="dxa"/>
            <w:tcMar>
              <w:top w:w="60" w:type="dxa"/>
              <w:left w:w="120" w:type="dxa"/>
              <w:bottom w:w="30" w:type="dxa"/>
              <w:right w:w="120" w:type="dxa"/>
            </w:tcMar>
          </w:tcPr>
          <w:p w14:paraId="515E0630">
            <w:pPr>
              <w:spacing w:before="120" w:after="120" w:line="288" w:lineRule="auto"/>
              <w:ind w:left="0"/>
              <w:jc w:val="center"/>
            </w:pPr>
            <w:r>
              <w:rPr>
                <w:rFonts w:ascii="Arial" w:hAnsi="Arial" w:eastAsia="等线" w:cs="Arial"/>
                <w:sz w:val="22"/>
              </w:rPr>
              <w:t>xujiayuan</w:t>
            </w:r>
          </w:p>
        </w:tc>
        <w:tc>
          <w:tcPr>
            <w:tcW w:w="2070" w:type="dxa"/>
            <w:tcMar>
              <w:top w:w="60" w:type="dxa"/>
              <w:left w:w="120" w:type="dxa"/>
              <w:bottom w:w="30" w:type="dxa"/>
              <w:right w:w="120" w:type="dxa"/>
            </w:tcMar>
          </w:tcPr>
          <w:p w14:paraId="27EB19AE">
            <w:pPr>
              <w:spacing w:before="120" w:after="120" w:line="288" w:lineRule="auto"/>
              <w:ind w:left="0"/>
              <w:jc w:val="center"/>
            </w:pPr>
            <w:r>
              <w:rPr>
                <w:rFonts w:ascii="Arial" w:hAnsi="Arial" w:eastAsia="等线" w:cs="Arial"/>
                <w:sz w:val="22"/>
              </w:rPr>
              <w:t>无重复</w:t>
            </w:r>
          </w:p>
        </w:tc>
        <w:tc>
          <w:tcPr>
            <w:tcW w:w="2070" w:type="dxa"/>
            <w:tcMar>
              <w:top w:w="60" w:type="dxa"/>
              <w:left w:w="120" w:type="dxa"/>
              <w:bottom w:w="30" w:type="dxa"/>
              <w:right w:w="120" w:type="dxa"/>
            </w:tcMar>
          </w:tcPr>
          <w:p w14:paraId="26F7CF52">
            <w:pPr>
              <w:spacing w:before="120" w:after="120" w:line="288" w:lineRule="auto"/>
              <w:ind w:left="0"/>
              <w:jc w:val="center"/>
            </w:pPr>
            <w:r>
              <w:rPr>
                <w:rFonts w:ascii="Arial" w:hAnsi="Arial" w:eastAsia="等线" w:cs="Arial"/>
                <w:sz w:val="22"/>
              </w:rPr>
              <w:t>100%精准匹配，无歧义</w:t>
            </w:r>
          </w:p>
        </w:tc>
      </w:tr>
      <w:tr w14:paraId="188055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3B0DCDF">
            <w:pPr>
              <w:spacing w:before="120" w:after="120" w:line="288" w:lineRule="auto"/>
              <w:ind w:left="0"/>
              <w:jc w:val="center"/>
            </w:pPr>
            <w:r>
              <w:rPr>
                <w:rFonts w:ascii="Arial" w:hAnsi="Arial" w:eastAsia="等线" w:cs="Arial"/>
                <w:sz w:val="22"/>
              </w:rPr>
              <w:t>仰高别墅</w:t>
            </w:r>
          </w:p>
        </w:tc>
        <w:tc>
          <w:tcPr>
            <w:tcW w:w="2070" w:type="dxa"/>
            <w:tcMar>
              <w:top w:w="60" w:type="dxa"/>
              <w:left w:w="120" w:type="dxa"/>
              <w:bottom w:w="30" w:type="dxa"/>
              <w:right w:w="120" w:type="dxa"/>
            </w:tcMar>
          </w:tcPr>
          <w:p w14:paraId="4F9F92D5">
            <w:pPr>
              <w:spacing w:before="120" w:after="120" w:line="288" w:lineRule="auto"/>
              <w:ind w:left="0"/>
              <w:jc w:val="center"/>
            </w:pPr>
            <w:r>
              <w:rPr>
                <w:rFonts w:ascii="Arial" w:hAnsi="Arial" w:eastAsia="等线" w:cs="Arial"/>
                <w:sz w:val="22"/>
              </w:rPr>
              <w:t>yanggaobie、gaobieshu</w:t>
            </w:r>
          </w:p>
        </w:tc>
        <w:tc>
          <w:tcPr>
            <w:tcW w:w="2070" w:type="dxa"/>
            <w:tcMar>
              <w:top w:w="60" w:type="dxa"/>
              <w:left w:w="120" w:type="dxa"/>
              <w:bottom w:w="30" w:type="dxa"/>
              <w:right w:w="120" w:type="dxa"/>
            </w:tcMar>
          </w:tcPr>
          <w:p w14:paraId="11307AB3">
            <w:pPr>
              <w:spacing w:before="120" w:after="120" w:line="288" w:lineRule="auto"/>
              <w:ind w:left="0"/>
              <w:jc w:val="center"/>
            </w:pPr>
            <w:r>
              <w:rPr>
                <w:rFonts w:ascii="Arial" w:hAnsi="Arial" w:eastAsia="等线" w:cs="Arial"/>
                <w:sz w:val="22"/>
              </w:rPr>
              <w:t>无重复</w:t>
            </w:r>
          </w:p>
        </w:tc>
        <w:tc>
          <w:tcPr>
            <w:tcW w:w="2070" w:type="dxa"/>
            <w:tcMar>
              <w:top w:w="60" w:type="dxa"/>
              <w:left w:w="120" w:type="dxa"/>
              <w:bottom w:w="30" w:type="dxa"/>
              <w:right w:w="120" w:type="dxa"/>
            </w:tcMar>
          </w:tcPr>
          <w:p w14:paraId="794AF55D">
            <w:pPr>
              <w:spacing w:before="120" w:after="120" w:line="288" w:lineRule="auto"/>
              <w:ind w:left="0"/>
              <w:jc w:val="center"/>
            </w:pPr>
            <w:r>
              <w:rPr>
                <w:rFonts w:ascii="Arial" w:hAnsi="Arial" w:eastAsia="等线" w:cs="Arial"/>
                <w:sz w:val="22"/>
              </w:rPr>
              <w:t>100%精准匹配，无歧义</w:t>
            </w:r>
          </w:p>
        </w:tc>
      </w:tr>
      <w:tr w14:paraId="039733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B576B5F">
            <w:pPr>
              <w:spacing w:before="120" w:after="120" w:line="288" w:lineRule="auto"/>
              <w:ind w:left="0"/>
              <w:jc w:val="center"/>
            </w:pPr>
            <w:r>
              <w:rPr>
                <w:rFonts w:ascii="Arial" w:hAnsi="Arial" w:eastAsia="等线" w:cs="Arial"/>
                <w:sz w:val="22"/>
              </w:rPr>
              <w:t>协和礼拜堂</w:t>
            </w:r>
          </w:p>
        </w:tc>
        <w:tc>
          <w:tcPr>
            <w:tcW w:w="2070" w:type="dxa"/>
            <w:tcMar>
              <w:top w:w="60" w:type="dxa"/>
              <w:left w:w="120" w:type="dxa"/>
              <w:bottom w:w="30" w:type="dxa"/>
              <w:right w:w="120" w:type="dxa"/>
            </w:tcMar>
          </w:tcPr>
          <w:p w14:paraId="1D7C0949">
            <w:pPr>
              <w:spacing w:before="120" w:after="120" w:line="288" w:lineRule="auto"/>
              <w:ind w:left="0"/>
              <w:jc w:val="center"/>
            </w:pPr>
            <w:r>
              <w:rPr>
                <w:rFonts w:ascii="Arial" w:hAnsi="Arial" w:eastAsia="等线" w:cs="Arial"/>
                <w:sz w:val="22"/>
              </w:rPr>
              <w:t>xieheli、helibai、libaitang</w:t>
            </w:r>
          </w:p>
        </w:tc>
        <w:tc>
          <w:tcPr>
            <w:tcW w:w="2070" w:type="dxa"/>
            <w:tcMar>
              <w:top w:w="60" w:type="dxa"/>
              <w:left w:w="120" w:type="dxa"/>
              <w:bottom w:w="30" w:type="dxa"/>
              <w:right w:w="120" w:type="dxa"/>
            </w:tcMar>
          </w:tcPr>
          <w:p w14:paraId="3254BEB6">
            <w:pPr>
              <w:spacing w:before="120" w:after="120" w:line="288" w:lineRule="auto"/>
              <w:ind w:left="0"/>
              <w:jc w:val="center"/>
            </w:pPr>
            <w:r>
              <w:rPr>
                <w:rFonts w:ascii="Arial" w:hAnsi="Arial" w:eastAsia="等线" w:cs="Arial"/>
                <w:sz w:val="22"/>
              </w:rPr>
              <w:t>无重复</w:t>
            </w:r>
          </w:p>
        </w:tc>
        <w:tc>
          <w:tcPr>
            <w:tcW w:w="2070" w:type="dxa"/>
            <w:tcMar>
              <w:top w:w="60" w:type="dxa"/>
              <w:left w:w="120" w:type="dxa"/>
              <w:bottom w:w="30" w:type="dxa"/>
              <w:right w:w="120" w:type="dxa"/>
            </w:tcMar>
          </w:tcPr>
          <w:p w14:paraId="21A7E89E">
            <w:pPr>
              <w:spacing w:before="120" w:after="120" w:line="288" w:lineRule="auto"/>
              <w:ind w:left="0"/>
              <w:jc w:val="center"/>
            </w:pPr>
            <w:r>
              <w:rPr>
                <w:rFonts w:ascii="Arial" w:hAnsi="Arial" w:eastAsia="等线" w:cs="Arial"/>
                <w:sz w:val="22"/>
              </w:rPr>
              <w:t>100%精准匹配，无歧义</w:t>
            </w:r>
          </w:p>
        </w:tc>
      </w:tr>
      <w:tr w14:paraId="07EAAC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3754B3A">
            <w:pPr>
              <w:spacing w:before="120" w:after="120" w:line="288" w:lineRule="auto"/>
              <w:ind w:left="0"/>
              <w:jc w:val="center"/>
            </w:pPr>
            <w:r>
              <w:rPr>
                <w:rFonts w:ascii="Arial" w:hAnsi="Arial" w:eastAsia="等线" w:cs="Arial"/>
                <w:sz w:val="22"/>
              </w:rPr>
              <w:t>海天堂构</w:t>
            </w:r>
          </w:p>
        </w:tc>
        <w:tc>
          <w:tcPr>
            <w:tcW w:w="2070" w:type="dxa"/>
            <w:tcMar>
              <w:top w:w="60" w:type="dxa"/>
              <w:left w:w="120" w:type="dxa"/>
              <w:bottom w:w="30" w:type="dxa"/>
              <w:right w:w="120" w:type="dxa"/>
            </w:tcMar>
          </w:tcPr>
          <w:p w14:paraId="09390F1C">
            <w:pPr>
              <w:spacing w:before="120" w:after="120" w:line="288" w:lineRule="auto"/>
              <w:ind w:left="0"/>
              <w:jc w:val="center"/>
            </w:pPr>
            <w:r>
              <w:rPr>
                <w:rFonts w:ascii="Arial" w:hAnsi="Arial" w:eastAsia="等线" w:cs="Arial"/>
                <w:sz w:val="22"/>
              </w:rPr>
              <w:t>haitiantang、tiantanggou</w:t>
            </w:r>
          </w:p>
        </w:tc>
        <w:tc>
          <w:tcPr>
            <w:tcW w:w="2070" w:type="dxa"/>
            <w:tcMar>
              <w:top w:w="60" w:type="dxa"/>
              <w:left w:w="120" w:type="dxa"/>
              <w:bottom w:w="30" w:type="dxa"/>
              <w:right w:w="120" w:type="dxa"/>
            </w:tcMar>
          </w:tcPr>
          <w:p w14:paraId="416D4A17">
            <w:pPr>
              <w:spacing w:before="120" w:after="120" w:line="288" w:lineRule="auto"/>
              <w:ind w:left="0"/>
              <w:jc w:val="center"/>
            </w:pPr>
            <w:r>
              <w:rPr>
                <w:rFonts w:ascii="Arial" w:hAnsi="Arial" w:eastAsia="等线" w:cs="Arial"/>
                <w:sz w:val="22"/>
              </w:rPr>
              <w:t>无重复</w:t>
            </w:r>
          </w:p>
        </w:tc>
        <w:tc>
          <w:tcPr>
            <w:tcW w:w="2070" w:type="dxa"/>
            <w:tcMar>
              <w:top w:w="60" w:type="dxa"/>
              <w:left w:w="120" w:type="dxa"/>
              <w:bottom w:w="30" w:type="dxa"/>
              <w:right w:w="120" w:type="dxa"/>
            </w:tcMar>
          </w:tcPr>
          <w:p w14:paraId="0C9D9D27">
            <w:pPr>
              <w:spacing w:before="120" w:after="120" w:line="288" w:lineRule="auto"/>
              <w:ind w:left="0"/>
              <w:jc w:val="center"/>
            </w:pPr>
            <w:r>
              <w:rPr>
                <w:rFonts w:ascii="Arial" w:hAnsi="Arial" w:eastAsia="等线" w:cs="Arial"/>
                <w:sz w:val="22"/>
              </w:rPr>
              <w:t>100%精准匹配，无歧义</w:t>
            </w:r>
          </w:p>
        </w:tc>
      </w:tr>
      <w:tr w14:paraId="22B454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11758EB">
            <w:pPr>
              <w:spacing w:before="120" w:after="120" w:line="288" w:lineRule="auto"/>
              <w:ind w:left="0"/>
              <w:jc w:val="center"/>
            </w:pPr>
            <w:r>
              <w:rPr>
                <w:rFonts w:ascii="Arial" w:hAnsi="Arial" w:eastAsia="等线" w:cs="Arial"/>
                <w:sz w:val="22"/>
              </w:rPr>
              <w:t>黄荣远堂</w:t>
            </w:r>
          </w:p>
        </w:tc>
        <w:tc>
          <w:tcPr>
            <w:tcW w:w="2070" w:type="dxa"/>
            <w:tcMar>
              <w:top w:w="60" w:type="dxa"/>
              <w:left w:w="120" w:type="dxa"/>
              <w:bottom w:w="30" w:type="dxa"/>
              <w:right w:w="120" w:type="dxa"/>
            </w:tcMar>
          </w:tcPr>
          <w:p w14:paraId="3A8B2203">
            <w:pPr>
              <w:spacing w:before="120" w:after="120" w:line="288" w:lineRule="auto"/>
              <w:ind w:left="0"/>
              <w:jc w:val="center"/>
            </w:pPr>
            <w:r>
              <w:rPr>
                <w:rFonts w:ascii="Arial" w:hAnsi="Arial" w:eastAsia="等线" w:cs="Arial"/>
                <w:sz w:val="22"/>
              </w:rPr>
              <w:t>huangrongyuan、rongyuantang</w:t>
            </w:r>
          </w:p>
        </w:tc>
        <w:tc>
          <w:tcPr>
            <w:tcW w:w="2070" w:type="dxa"/>
            <w:tcMar>
              <w:top w:w="60" w:type="dxa"/>
              <w:left w:w="120" w:type="dxa"/>
              <w:bottom w:w="30" w:type="dxa"/>
              <w:right w:w="120" w:type="dxa"/>
            </w:tcMar>
          </w:tcPr>
          <w:p w14:paraId="6F23D5F3">
            <w:pPr>
              <w:spacing w:before="120" w:after="120" w:line="288" w:lineRule="auto"/>
              <w:ind w:left="0"/>
              <w:jc w:val="center"/>
            </w:pPr>
            <w:r>
              <w:rPr>
                <w:rFonts w:ascii="Arial" w:hAnsi="Arial" w:eastAsia="等线" w:cs="Arial"/>
                <w:sz w:val="22"/>
              </w:rPr>
              <w:t>无重复</w:t>
            </w:r>
          </w:p>
        </w:tc>
        <w:tc>
          <w:tcPr>
            <w:tcW w:w="2070" w:type="dxa"/>
            <w:tcMar>
              <w:top w:w="60" w:type="dxa"/>
              <w:left w:w="120" w:type="dxa"/>
              <w:bottom w:w="30" w:type="dxa"/>
              <w:right w:w="120" w:type="dxa"/>
            </w:tcMar>
          </w:tcPr>
          <w:p w14:paraId="1D889858">
            <w:pPr>
              <w:spacing w:before="120" w:after="120" w:line="288" w:lineRule="auto"/>
              <w:ind w:left="0"/>
              <w:jc w:val="center"/>
            </w:pPr>
            <w:r>
              <w:rPr>
                <w:rFonts w:ascii="Arial" w:hAnsi="Arial" w:eastAsia="等线" w:cs="Arial"/>
                <w:sz w:val="22"/>
              </w:rPr>
              <w:t>100%精准匹配，无歧义</w:t>
            </w:r>
          </w:p>
        </w:tc>
      </w:tr>
      <w:tr w14:paraId="3C0A06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D6408EE">
            <w:pPr>
              <w:spacing w:before="120" w:after="120" w:line="288" w:lineRule="auto"/>
              <w:ind w:left="0"/>
              <w:jc w:val="center"/>
            </w:pPr>
            <w:r>
              <w:rPr>
                <w:rFonts w:ascii="Arial" w:hAnsi="Arial" w:eastAsia="等线" w:cs="Arial"/>
                <w:sz w:val="22"/>
              </w:rPr>
              <w:t>李传别宅</w:t>
            </w:r>
          </w:p>
        </w:tc>
        <w:tc>
          <w:tcPr>
            <w:tcW w:w="2070" w:type="dxa"/>
            <w:tcMar>
              <w:top w:w="60" w:type="dxa"/>
              <w:left w:w="120" w:type="dxa"/>
              <w:bottom w:w="30" w:type="dxa"/>
              <w:right w:w="120" w:type="dxa"/>
            </w:tcMar>
          </w:tcPr>
          <w:p w14:paraId="1451CB0E">
            <w:pPr>
              <w:spacing w:before="120" w:after="120" w:line="288" w:lineRule="auto"/>
              <w:ind w:left="0"/>
              <w:jc w:val="center"/>
            </w:pPr>
            <w:r>
              <w:rPr>
                <w:rFonts w:ascii="Arial" w:hAnsi="Arial" w:eastAsia="等线" w:cs="Arial"/>
                <w:sz w:val="22"/>
              </w:rPr>
              <w:t>lichuanbie、chuanbiezhai</w:t>
            </w:r>
          </w:p>
        </w:tc>
        <w:tc>
          <w:tcPr>
            <w:tcW w:w="2070" w:type="dxa"/>
            <w:tcMar>
              <w:top w:w="60" w:type="dxa"/>
              <w:left w:w="120" w:type="dxa"/>
              <w:bottom w:w="30" w:type="dxa"/>
              <w:right w:w="120" w:type="dxa"/>
            </w:tcMar>
          </w:tcPr>
          <w:p w14:paraId="4ECBC521">
            <w:pPr>
              <w:spacing w:before="120" w:after="120" w:line="288" w:lineRule="auto"/>
              <w:ind w:left="0"/>
              <w:jc w:val="center"/>
            </w:pPr>
            <w:r>
              <w:rPr>
                <w:rFonts w:ascii="Arial" w:hAnsi="Arial" w:eastAsia="等线" w:cs="Arial"/>
                <w:sz w:val="22"/>
              </w:rPr>
              <w:t>无重复</w:t>
            </w:r>
          </w:p>
        </w:tc>
        <w:tc>
          <w:tcPr>
            <w:tcW w:w="2070" w:type="dxa"/>
            <w:tcMar>
              <w:top w:w="60" w:type="dxa"/>
              <w:left w:w="120" w:type="dxa"/>
              <w:bottom w:w="30" w:type="dxa"/>
              <w:right w:w="120" w:type="dxa"/>
            </w:tcMar>
          </w:tcPr>
          <w:p w14:paraId="52913B48">
            <w:pPr>
              <w:spacing w:before="120" w:after="120" w:line="288" w:lineRule="auto"/>
              <w:ind w:left="0"/>
              <w:jc w:val="center"/>
            </w:pPr>
            <w:r>
              <w:rPr>
                <w:rFonts w:ascii="Arial" w:hAnsi="Arial" w:eastAsia="等线" w:cs="Arial"/>
                <w:sz w:val="22"/>
              </w:rPr>
              <w:t>100%精准匹配，无歧义</w:t>
            </w:r>
          </w:p>
        </w:tc>
      </w:tr>
      <w:tr w14:paraId="75A7D3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3892B73">
            <w:pPr>
              <w:spacing w:before="120" w:after="120" w:line="288" w:lineRule="auto"/>
              <w:ind w:left="0"/>
              <w:jc w:val="center"/>
            </w:pPr>
            <w:r>
              <w:rPr>
                <w:rFonts w:ascii="Arial" w:hAnsi="Arial" w:eastAsia="等线" w:cs="Arial"/>
                <w:sz w:val="22"/>
              </w:rPr>
              <w:t>天主教堂</w:t>
            </w:r>
          </w:p>
        </w:tc>
        <w:tc>
          <w:tcPr>
            <w:tcW w:w="2070" w:type="dxa"/>
            <w:tcMar>
              <w:top w:w="60" w:type="dxa"/>
              <w:left w:w="120" w:type="dxa"/>
              <w:bottom w:w="30" w:type="dxa"/>
              <w:right w:w="120" w:type="dxa"/>
            </w:tcMar>
          </w:tcPr>
          <w:p w14:paraId="74646217">
            <w:pPr>
              <w:spacing w:before="120" w:after="120" w:line="288" w:lineRule="auto"/>
              <w:ind w:left="0"/>
              <w:jc w:val="center"/>
            </w:pPr>
            <w:r>
              <w:rPr>
                <w:rFonts w:ascii="Arial" w:hAnsi="Arial" w:eastAsia="等线" w:cs="Arial"/>
                <w:sz w:val="22"/>
              </w:rPr>
              <w:t>tianzhujiao、zhujiaotang</w:t>
            </w:r>
          </w:p>
        </w:tc>
        <w:tc>
          <w:tcPr>
            <w:tcW w:w="2070" w:type="dxa"/>
            <w:tcMar>
              <w:top w:w="60" w:type="dxa"/>
              <w:left w:w="120" w:type="dxa"/>
              <w:bottom w:w="30" w:type="dxa"/>
              <w:right w:w="120" w:type="dxa"/>
            </w:tcMar>
          </w:tcPr>
          <w:p w14:paraId="65B63023">
            <w:pPr>
              <w:spacing w:before="120" w:after="120" w:line="288" w:lineRule="auto"/>
              <w:ind w:left="0"/>
              <w:jc w:val="center"/>
            </w:pPr>
            <w:r>
              <w:rPr>
                <w:rFonts w:ascii="Arial" w:hAnsi="Arial" w:eastAsia="等线" w:cs="Arial"/>
                <w:sz w:val="22"/>
              </w:rPr>
              <w:t>无重复</w:t>
            </w:r>
          </w:p>
        </w:tc>
        <w:tc>
          <w:tcPr>
            <w:tcW w:w="2070" w:type="dxa"/>
            <w:tcMar>
              <w:top w:w="60" w:type="dxa"/>
              <w:left w:w="120" w:type="dxa"/>
              <w:bottom w:w="30" w:type="dxa"/>
              <w:right w:w="120" w:type="dxa"/>
            </w:tcMar>
          </w:tcPr>
          <w:p w14:paraId="421D9B28">
            <w:pPr>
              <w:spacing w:before="120" w:after="120" w:line="288" w:lineRule="auto"/>
              <w:ind w:left="0"/>
              <w:jc w:val="center"/>
            </w:pPr>
            <w:r>
              <w:rPr>
                <w:rFonts w:ascii="Arial" w:hAnsi="Arial" w:eastAsia="等线" w:cs="Arial"/>
                <w:sz w:val="22"/>
              </w:rPr>
              <w:t>100%精准匹配，无歧义</w:t>
            </w:r>
          </w:p>
        </w:tc>
      </w:tr>
    </w:tbl>
    <w:p w14:paraId="6E35B3A1">
      <w:pPr>
        <w:spacing w:before="320" w:after="120" w:line="288" w:lineRule="auto"/>
        <w:ind w:left="0"/>
        <w:jc w:val="left"/>
        <w:outlineLvl w:val="1"/>
      </w:pPr>
      <w:bookmarkStart w:id="8" w:name="heading_8"/>
      <w:r>
        <w:rPr>
          <w:rFonts w:ascii="Arial" w:hAnsi="Arial" w:eastAsia="等线" w:cs="Arial"/>
          <w:b/>
          <w:sz w:val="32"/>
        </w:rPr>
        <w:t>四、最终研究结论</w:t>
      </w:r>
      <w:bookmarkEnd w:id="8"/>
    </w:p>
    <w:p w14:paraId="253DD59F">
      <w:pPr>
        <w:numPr>
          <w:ilvl w:val="0"/>
          <w:numId w:val="4"/>
        </w:numPr>
        <w:spacing w:before="120" w:after="120" w:line="288" w:lineRule="auto"/>
        <w:ind w:left="0"/>
        <w:jc w:val="left"/>
      </w:pPr>
      <w:r>
        <w:rPr>
          <w:rFonts w:ascii="Arial" w:hAnsi="Arial" w:eastAsia="等线" w:cs="Arial"/>
          <w:b/>
          <w:sz w:val="22"/>
        </w:rPr>
        <w:t>歧义风险仅存在于单音节输入场景</w:t>
      </w:r>
      <w:r>
        <w:rPr>
          <w:rFonts w:ascii="Arial" w:hAnsi="Arial" w:eastAsia="等线" w:cs="Arial"/>
          <w:sz w:val="22"/>
        </w:rPr>
        <w:t>：仅当用户仅输入1个单字拼音时，存在匹配歧义。其中拼音</w:t>
      </w:r>
      <w:r>
        <w:rPr>
          <w:rFonts w:ascii="Consolas" w:hAnsi="Consolas" w:eastAsia="Consolas" w:cs="Consolas"/>
          <w:sz w:val="22"/>
          <w:shd w:val="clear" w:fill="EFF0F1"/>
        </w:rPr>
        <w:t>tang</w:t>
      </w:r>
      <w:r>
        <w:rPr>
          <w:rFonts w:ascii="Arial" w:hAnsi="Arial" w:eastAsia="等线" w:cs="Arial"/>
          <w:sz w:val="22"/>
        </w:rPr>
        <w:t>重复次数最多（4次），为高风险片段；</w:t>
      </w:r>
      <w:r>
        <w:rPr>
          <w:rFonts w:ascii="Consolas" w:hAnsi="Consolas" w:eastAsia="Consolas" w:cs="Consolas"/>
          <w:sz w:val="22"/>
          <w:shd w:val="clear" w:fill="EFF0F1"/>
        </w:rPr>
        <w:t>yuan</w:t>
      </w:r>
      <w:r>
        <w:rPr>
          <w:rFonts w:ascii="Arial" w:hAnsi="Arial" w:eastAsia="等线" w:cs="Arial"/>
          <w:sz w:val="22"/>
        </w:rPr>
        <w:t>/</w:t>
      </w:r>
      <w:r>
        <w:rPr>
          <w:rFonts w:ascii="Consolas" w:hAnsi="Consolas" w:eastAsia="Consolas" w:cs="Consolas"/>
          <w:sz w:val="22"/>
          <w:shd w:val="clear" w:fill="EFF0F1"/>
        </w:rPr>
        <w:t>bie</w:t>
      </w:r>
      <w:r>
        <w:rPr>
          <w:rFonts w:ascii="Arial" w:hAnsi="Arial" w:eastAsia="等线" w:cs="Arial"/>
          <w:sz w:val="22"/>
        </w:rPr>
        <w:t>/</w:t>
      </w:r>
      <w:r>
        <w:rPr>
          <w:rFonts w:ascii="Consolas" w:hAnsi="Consolas" w:eastAsia="Consolas" w:cs="Consolas"/>
          <w:sz w:val="22"/>
          <w:shd w:val="clear" w:fill="EFF0F1"/>
        </w:rPr>
        <w:t>li</w:t>
      </w:r>
      <w:r>
        <w:rPr>
          <w:rFonts w:ascii="Arial" w:hAnsi="Arial" w:eastAsia="等线" w:cs="Arial"/>
          <w:sz w:val="22"/>
        </w:rPr>
        <w:t>/</w:t>
      </w:r>
      <w:r>
        <w:rPr>
          <w:rFonts w:ascii="Consolas" w:hAnsi="Consolas" w:eastAsia="Consolas" w:cs="Consolas"/>
          <w:sz w:val="22"/>
          <w:shd w:val="clear" w:fill="EFF0F1"/>
        </w:rPr>
        <w:t>tian</w:t>
      </w:r>
      <w:r>
        <w:rPr>
          <w:rFonts w:ascii="Arial" w:hAnsi="Arial" w:eastAsia="等线" w:cs="Arial"/>
          <w:sz w:val="22"/>
        </w:rPr>
        <w:t>各重复2次，为中风险片段；其余17个单音节拼音均唯一，可直接精准匹配。</w:t>
      </w:r>
    </w:p>
    <w:p w14:paraId="166F7705">
      <w:pPr>
        <w:numPr>
          <w:ilvl w:val="0"/>
          <w:numId w:val="5"/>
        </w:numPr>
        <w:spacing w:before="120" w:after="120" w:line="288" w:lineRule="auto"/>
        <w:ind w:left="0"/>
        <w:jc w:val="left"/>
      </w:pPr>
      <w:r>
        <w:rPr>
          <w:rFonts w:ascii="Arial" w:hAnsi="Arial" w:eastAsia="等线" w:cs="Arial"/>
          <w:b/>
          <w:sz w:val="22"/>
        </w:rPr>
        <w:t>双音节及以上输入无任何匹配风险</w:t>
      </w:r>
      <w:r>
        <w:rPr>
          <w:rFonts w:ascii="Arial" w:hAnsi="Arial" w:eastAsia="等线" w:cs="Arial"/>
          <w:sz w:val="22"/>
        </w:rPr>
        <w:t>：当用户输入的拼音片段为2个及以上连续音节时，所有组合100%唯一，无任何重复，可实现零歧义精准锁定目标景点，完全满足算法匹配需求。</w:t>
      </w:r>
    </w:p>
    <w:p w14:paraId="280612E1">
      <w:pPr>
        <w:numPr>
          <w:ilvl w:val="0"/>
          <w:numId w:val="6"/>
        </w:numPr>
        <w:spacing w:before="120" w:after="120" w:line="288" w:lineRule="auto"/>
        <w:ind w:left="0"/>
        <w:jc w:val="left"/>
      </w:pPr>
      <w:r>
        <w:rPr>
          <w:rFonts w:ascii="Arial" w:hAnsi="Arial" w:eastAsia="等线" w:cs="Arial"/>
          <w:b/>
          <w:sz w:val="22"/>
        </w:rPr>
        <w:t>同音不同字不影响多音节匹配</w:t>
      </w:r>
      <w:r>
        <w:rPr>
          <w:rFonts w:ascii="Arial" w:hAnsi="Arial" w:eastAsia="等线" w:cs="Arial"/>
          <w:sz w:val="22"/>
        </w:rPr>
        <w:t>：即便单字拼音存在重复，在连续组合后形成的拼音字符串完全不同，不会造成算法误判。</w:t>
      </w:r>
    </w:p>
    <w:p w14:paraId="709C95D7">
      <w:pPr>
        <w:spacing w:before="320" w:after="120" w:line="288" w:lineRule="auto"/>
        <w:ind w:left="0"/>
        <w:jc w:val="left"/>
        <w:outlineLvl w:val="1"/>
      </w:pPr>
      <w:bookmarkStart w:id="9" w:name="heading_9"/>
      <w:r>
        <w:rPr>
          <w:rFonts w:ascii="Arial" w:hAnsi="Arial" w:eastAsia="等线" w:cs="Arial"/>
          <w:b/>
          <w:sz w:val="32"/>
        </w:rPr>
        <w:t>五、算法开发适配建议</w:t>
      </w:r>
      <w:bookmarkEnd w:id="9"/>
    </w:p>
    <w:p w14:paraId="20B7C407">
      <w:pPr>
        <w:numPr>
          <w:ilvl w:val="0"/>
          <w:numId w:val="7"/>
        </w:numPr>
        <w:spacing w:before="120" w:after="120" w:line="288" w:lineRule="auto"/>
        <w:ind w:left="0"/>
        <w:jc w:val="left"/>
      </w:pPr>
      <w:r>
        <w:rPr>
          <w:rFonts w:ascii="Arial" w:hAnsi="Arial" w:eastAsia="等线" w:cs="Arial"/>
          <w:b/>
          <w:sz w:val="22"/>
        </w:rPr>
        <w:t>设置安全匹配阈值</w:t>
      </w:r>
      <w:r>
        <w:rPr>
          <w:rFonts w:ascii="Arial" w:hAnsi="Arial" w:eastAsia="等线" w:cs="Arial"/>
          <w:sz w:val="22"/>
        </w:rPr>
        <w:t>：将算法的核心匹配阈值设置为</w:t>
      </w:r>
      <w:r>
        <w:rPr>
          <w:rFonts w:ascii="Arial" w:hAnsi="Arial" w:eastAsia="等线" w:cs="Arial"/>
          <w:b/>
          <w:sz w:val="22"/>
        </w:rPr>
        <w:t>≥2个连续拼音音节</w:t>
      </w:r>
      <w:r>
        <w:rPr>
          <w:rFonts w:ascii="Arial" w:hAnsi="Arial" w:eastAsia="等线" w:cs="Arial"/>
          <w:sz w:val="22"/>
        </w:rPr>
        <w:t>，可完全规避重复误判问题；</w:t>
      </w:r>
    </w:p>
    <w:p w14:paraId="69D4B15D">
      <w:pPr>
        <w:numPr>
          <w:ilvl w:val="0"/>
          <w:numId w:val="8"/>
        </w:numPr>
        <w:spacing w:before="120" w:after="120" w:line="288" w:lineRule="auto"/>
        <w:ind w:left="0"/>
        <w:jc w:val="left"/>
      </w:pPr>
      <w:r>
        <w:rPr>
          <w:rFonts w:ascii="Arial" w:hAnsi="Arial" w:eastAsia="等线" w:cs="Arial"/>
          <w:b/>
          <w:sz w:val="22"/>
        </w:rPr>
        <w:t>单音节输入歧义处理方案</w:t>
      </w:r>
      <w:r>
        <w:rPr>
          <w:rFonts w:ascii="Arial" w:hAnsi="Arial" w:eastAsia="等线" w:cs="Arial"/>
          <w:sz w:val="22"/>
        </w:rPr>
        <w:t>：若用户仅输入单音节，可先通过无重复单音节直接锁定景点；针对高/中风险重复单音节，可结合景点名称总字数、高频搭配音节做二次筛选，缩小候选范围；</w:t>
      </w:r>
    </w:p>
    <w:p w14:paraId="4665DAB6">
      <w:pPr>
        <w:numPr>
          <w:ilvl w:val="0"/>
          <w:numId w:val="9"/>
        </w:numPr>
        <w:spacing w:before="120" w:after="120" w:line="288" w:lineRule="auto"/>
        <w:ind w:left="0"/>
        <w:jc w:val="left"/>
      </w:pPr>
      <w:r>
        <w:rPr>
          <w:rFonts w:ascii="Arial" w:hAnsi="Arial" w:eastAsia="等线" w:cs="Arial"/>
          <w:b/>
          <w:sz w:val="22"/>
        </w:rPr>
        <w:t>优化升级方向</w:t>
      </w:r>
      <w:r>
        <w:rPr>
          <w:rFonts w:ascii="Arial" w:hAnsi="Arial" w:eastAsia="等线" w:cs="Arial"/>
          <w:sz w:val="22"/>
        </w:rPr>
        <w:t>：若接入拼音声调识别能力，可直接消除</w:t>
      </w:r>
      <w:r>
        <w:rPr>
          <w:rFonts w:ascii="Consolas" w:hAnsi="Consolas" w:eastAsia="Consolas" w:cs="Consolas"/>
          <w:sz w:val="22"/>
          <w:shd w:val="clear" w:fill="EFF0F1"/>
        </w:rPr>
        <w:t>yuan</w:t>
      </w:r>
      <w:r>
        <w:rPr>
          <w:rFonts w:ascii="Arial" w:hAnsi="Arial" w:eastAsia="等线" w:cs="Arial"/>
          <w:sz w:val="22"/>
        </w:rPr>
        <w:t>（园/远）、</w:t>
      </w:r>
      <w:r>
        <w:rPr>
          <w:rFonts w:ascii="Consolas" w:hAnsi="Consolas" w:eastAsia="Consolas" w:cs="Consolas"/>
          <w:sz w:val="22"/>
          <w:shd w:val="clear" w:fill="EFF0F1"/>
        </w:rPr>
        <w:t>li</w:t>
      </w:r>
      <w:r>
        <w:rPr>
          <w:rFonts w:ascii="Arial" w:hAnsi="Arial" w:eastAsia="等线" w:cs="Arial"/>
          <w:sz w:val="22"/>
        </w:rPr>
        <w:t>（礼/李）的同音重复，进一步降低单音节输入的歧义风险。</w:t>
      </w:r>
    </w:p>
    <w:p w14:paraId="03DB3267">
      <w:pPr>
        <w:spacing w:before="120" w:after="120" w:line="288" w:lineRule="auto"/>
        <w:ind w:left="0"/>
        <w:jc w:val="left"/>
      </w:pPr>
      <w:bookmarkStart w:id="10" w:name="_GoBack"/>
      <w:bookmarkEnd w:id="10"/>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C2A8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3CF2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2"/>
      <w:numFmt w:val="decimal"/>
      <w:lvlText w:val="%1."/>
      <w:lvlJc w:val="left"/>
      <w:rPr>
        <w:color w:val="3370FF"/>
      </w:rPr>
    </w:lvl>
  </w:abstractNum>
  <w:abstractNum w:abstractNumId="1">
    <w:nsid w:val="BF205925"/>
    <w:multiLevelType w:val="singleLevel"/>
    <w:tmpl w:val="BF205925"/>
    <w:lvl w:ilvl="0" w:tentative="0">
      <w:start w:val="1"/>
      <w:numFmt w:val="decimal"/>
      <w:lvlText w:val="%1."/>
      <w:lvlJc w:val="left"/>
      <w:rPr>
        <w:color w:val="3370FF"/>
      </w:rPr>
    </w:lvl>
  </w:abstractNum>
  <w:abstractNum w:abstractNumId="2">
    <w:nsid w:val="CF092B84"/>
    <w:multiLevelType w:val="singleLevel"/>
    <w:tmpl w:val="CF092B84"/>
    <w:lvl w:ilvl="0" w:tentative="0">
      <w:start w:val="2"/>
      <w:numFmt w:val="decimal"/>
      <w:lvlText w:val="%1."/>
      <w:lvlJc w:val="left"/>
      <w:rPr>
        <w:color w:val="3370FF"/>
      </w:rPr>
    </w:lvl>
  </w:abstractNum>
  <w:abstractNum w:abstractNumId="3">
    <w:nsid w:val="0053208E"/>
    <w:multiLevelType w:val="singleLevel"/>
    <w:tmpl w:val="0053208E"/>
    <w:lvl w:ilvl="0" w:tentative="0">
      <w:start w:val="1"/>
      <w:numFmt w:val="decimal"/>
      <w:lvlText w:val="%1."/>
      <w:lvlJc w:val="left"/>
      <w:rPr>
        <w:color w:val="3370FF"/>
      </w:rPr>
    </w:lvl>
  </w:abstractNum>
  <w:abstractNum w:abstractNumId="4">
    <w:nsid w:val="0248C179"/>
    <w:multiLevelType w:val="singleLevel"/>
    <w:tmpl w:val="0248C179"/>
    <w:lvl w:ilvl="0" w:tentative="0">
      <w:start w:val="3"/>
      <w:numFmt w:val="decimal"/>
      <w:lvlText w:val="%1."/>
      <w:lvlJc w:val="left"/>
      <w:rPr>
        <w:color w:val="3370FF"/>
      </w:rPr>
    </w:lvl>
  </w:abstractNum>
  <w:abstractNum w:abstractNumId="5">
    <w:nsid w:val="03D62ECE"/>
    <w:multiLevelType w:val="singleLevel"/>
    <w:tmpl w:val="03D62ECE"/>
    <w:lvl w:ilvl="0" w:tentative="0">
      <w:start w:val="3"/>
      <w:numFmt w:val="decimal"/>
      <w:lvlText w:val="%1."/>
      <w:lvlJc w:val="left"/>
      <w:rPr>
        <w:color w:val="3370FF"/>
      </w:rPr>
    </w:lvl>
  </w:abstractNum>
  <w:abstractNum w:abstractNumId="6">
    <w:nsid w:val="25B654F3"/>
    <w:multiLevelType w:val="singleLevel"/>
    <w:tmpl w:val="25B654F3"/>
    <w:lvl w:ilvl="0" w:tentative="0">
      <w:start w:val="1"/>
      <w:numFmt w:val="decimal"/>
      <w:lvlText w:val="%1."/>
      <w:lvlJc w:val="left"/>
      <w:rPr>
        <w:color w:val="3370FF"/>
      </w:rPr>
    </w:lvl>
  </w:abstractNum>
  <w:abstractNum w:abstractNumId="7">
    <w:nsid w:val="59ADCABA"/>
    <w:multiLevelType w:val="singleLevel"/>
    <w:tmpl w:val="59ADCABA"/>
    <w:lvl w:ilvl="0" w:tentative="0">
      <w:start w:val="3"/>
      <w:numFmt w:val="decimal"/>
      <w:lvlText w:val="%1."/>
      <w:lvlJc w:val="left"/>
      <w:rPr>
        <w:color w:val="3370FF"/>
      </w:rPr>
    </w:lvl>
  </w:abstractNum>
  <w:abstractNum w:abstractNumId="8">
    <w:nsid w:val="72183CF9"/>
    <w:multiLevelType w:val="singleLevel"/>
    <w:tmpl w:val="72183CF9"/>
    <w:lvl w:ilvl="0" w:tentative="0">
      <w:start w:val="2"/>
      <w:numFmt w:val="decimal"/>
      <w:lvlText w:val="%1."/>
      <w:lvlJc w:val="left"/>
      <w:rPr>
        <w:color w:val="3370FF"/>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1F2122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1887</Words>
  <Characters>2478</Characters>
  <TotalTime>0</TotalTime>
  <ScaleCrop>false</ScaleCrop>
  <LinksUpToDate>false</LinksUpToDate>
  <CharactersWithSpaces>2490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2026-03-23T13:00:00Z</dcterms:created>
  <dc:creator>Apache POI</dc:creator>
  <cp:lastModifiedBy>微信用户</cp:lastModifiedBy>
  <dcterms:modified xsi:type="dcterms:W3CDTF">2026-03-23T13:00:18Z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eyJoZGlkIjoiNGI0NTJkN2Q1ZTM5NDg1OGMwZTQ2ZWZlYWMzZjQ4ZTUiLCJ1c2VySWQiOiIxNDA4OTMyMTY4In0=</vt:lpwstr>
  </property>
  <property fmtid="{D5CDD505-2E9C-101B-9397-08002B2CF9AE}" pid="3" name="KSOProductBuildVer">
    <vt:lpwstr>2052-12.1.0.25225</vt:lpwstr>
  </property>
  <property fmtid="{D5CDD505-2E9C-101B-9397-08002B2CF9AE}" pid="4" name="ICV">
    <vt:lpwstr>BAB62325B7014ED88E5AC72519FF25D2_12</vt:lpwstr>
  </property>
</Properties>
</file>